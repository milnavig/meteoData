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0539" w:rsidRPr="00233816" w:rsidRDefault="004F0539" w:rsidP="004F0539">
      <w:pPr>
        <w:rPr>
          <w:sz w:val="28"/>
          <w:szCs w:val="28"/>
          <w:lang w:val="uk-UA" w:eastAsia="uk-UA"/>
        </w:rPr>
      </w:pPr>
      <w:r w:rsidRPr="00233816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8904231" wp14:editId="21480A60">
            <wp:simplePos x="0" y="0"/>
            <wp:positionH relativeFrom="margin">
              <wp:align>right</wp:align>
            </wp:positionH>
            <wp:positionV relativeFrom="margin">
              <wp:posOffset>-418465</wp:posOffset>
            </wp:positionV>
            <wp:extent cx="6456045" cy="866140"/>
            <wp:effectExtent l="0" t="0" r="190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5" t="29587" r="15372" b="49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045" cy="866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539" w:rsidRPr="00233816" w:rsidRDefault="004F0539" w:rsidP="004F0539">
      <w:pPr>
        <w:tabs>
          <w:tab w:val="left" w:pos="2934"/>
        </w:tabs>
        <w:jc w:val="center"/>
        <w:rPr>
          <w:sz w:val="28"/>
          <w:szCs w:val="28"/>
          <w:lang w:val="uk-UA"/>
        </w:rPr>
      </w:pPr>
      <w:r w:rsidRPr="00233816">
        <w:rPr>
          <w:sz w:val="28"/>
          <w:szCs w:val="28"/>
          <w:lang w:val="uk-UA"/>
        </w:rPr>
        <w:t>Національний Технічний університет України</w:t>
      </w:r>
    </w:p>
    <w:p w:rsidR="004F0539" w:rsidRPr="00233816" w:rsidRDefault="004F0539" w:rsidP="004F0539">
      <w:pPr>
        <w:tabs>
          <w:tab w:val="left" w:pos="2934"/>
        </w:tabs>
        <w:jc w:val="center"/>
        <w:rPr>
          <w:sz w:val="28"/>
          <w:szCs w:val="28"/>
          <w:lang w:val="uk-UA"/>
        </w:rPr>
      </w:pPr>
      <w:r w:rsidRPr="00233816">
        <w:rPr>
          <w:sz w:val="28"/>
          <w:szCs w:val="28"/>
          <w:lang w:val="uk-UA"/>
        </w:rPr>
        <w:t>“Київський політехнічний інститут”</w:t>
      </w:r>
    </w:p>
    <w:p w:rsidR="004F0539" w:rsidRPr="00233816" w:rsidRDefault="004F0539" w:rsidP="004F0539">
      <w:pPr>
        <w:tabs>
          <w:tab w:val="left" w:pos="2934"/>
        </w:tabs>
        <w:jc w:val="center"/>
        <w:rPr>
          <w:sz w:val="28"/>
          <w:szCs w:val="28"/>
          <w:lang w:val="uk-UA"/>
        </w:rPr>
      </w:pPr>
      <w:r w:rsidRPr="00233816">
        <w:rPr>
          <w:sz w:val="28"/>
          <w:szCs w:val="28"/>
          <w:lang w:val="uk-UA"/>
        </w:rPr>
        <w:t>імені Ігоря Сікорського</w:t>
      </w:r>
    </w:p>
    <w:p w:rsidR="004F0539" w:rsidRPr="00233816" w:rsidRDefault="004F0539" w:rsidP="004F0539">
      <w:pPr>
        <w:jc w:val="center"/>
        <w:rPr>
          <w:sz w:val="28"/>
          <w:szCs w:val="28"/>
          <w:lang w:val="uk-UA"/>
        </w:rPr>
      </w:pPr>
    </w:p>
    <w:p w:rsidR="004F0539" w:rsidRPr="00233816" w:rsidRDefault="004F0539" w:rsidP="004F0539">
      <w:pPr>
        <w:tabs>
          <w:tab w:val="left" w:pos="3315"/>
        </w:tabs>
        <w:jc w:val="center"/>
        <w:rPr>
          <w:sz w:val="28"/>
          <w:szCs w:val="28"/>
          <w:lang w:val="uk-UA"/>
        </w:rPr>
      </w:pPr>
    </w:p>
    <w:p w:rsidR="004F0539" w:rsidRPr="00233816" w:rsidRDefault="004F0539" w:rsidP="004F0539">
      <w:pPr>
        <w:tabs>
          <w:tab w:val="left" w:pos="3315"/>
        </w:tabs>
        <w:jc w:val="center"/>
        <w:rPr>
          <w:sz w:val="28"/>
          <w:szCs w:val="28"/>
          <w:lang w:val="uk-UA"/>
        </w:rPr>
      </w:pPr>
    </w:p>
    <w:p w:rsidR="004F0539" w:rsidRPr="00233816" w:rsidRDefault="004F0539" w:rsidP="004F0539">
      <w:pPr>
        <w:tabs>
          <w:tab w:val="left" w:pos="3315"/>
        </w:tabs>
        <w:jc w:val="center"/>
        <w:rPr>
          <w:sz w:val="28"/>
          <w:szCs w:val="28"/>
          <w:lang w:val="uk-UA"/>
        </w:rPr>
      </w:pPr>
    </w:p>
    <w:p w:rsidR="004F0539" w:rsidRPr="00233816" w:rsidRDefault="004F0539" w:rsidP="004F0539">
      <w:pPr>
        <w:tabs>
          <w:tab w:val="left" w:pos="3315"/>
        </w:tabs>
        <w:jc w:val="center"/>
        <w:rPr>
          <w:sz w:val="28"/>
          <w:szCs w:val="28"/>
          <w:lang w:val="uk-UA"/>
        </w:rPr>
      </w:pPr>
    </w:p>
    <w:p w:rsidR="004F0539" w:rsidRPr="00233816" w:rsidRDefault="004F0539" w:rsidP="004F0539">
      <w:pPr>
        <w:tabs>
          <w:tab w:val="left" w:pos="3315"/>
        </w:tabs>
        <w:jc w:val="center"/>
        <w:rPr>
          <w:sz w:val="28"/>
          <w:szCs w:val="28"/>
          <w:lang w:val="uk-UA"/>
        </w:rPr>
      </w:pPr>
    </w:p>
    <w:p w:rsidR="004F0539" w:rsidRPr="00BE76EE" w:rsidRDefault="004F0539" w:rsidP="004F0539">
      <w:pPr>
        <w:tabs>
          <w:tab w:val="left" w:pos="3315"/>
        </w:tabs>
        <w:jc w:val="center"/>
        <w:rPr>
          <w:sz w:val="28"/>
          <w:szCs w:val="28"/>
        </w:rPr>
      </w:pPr>
      <w:r w:rsidRPr="00233816">
        <w:rPr>
          <w:sz w:val="28"/>
          <w:szCs w:val="28"/>
          <w:lang w:val="uk-UA"/>
        </w:rPr>
        <w:t>Лабораторна робота №</w:t>
      </w:r>
      <w:r w:rsidR="00D07F13">
        <w:rPr>
          <w:sz w:val="28"/>
          <w:szCs w:val="28"/>
        </w:rPr>
        <w:t>1</w:t>
      </w:r>
    </w:p>
    <w:p w:rsidR="004F0539" w:rsidRPr="00233816" w:rsidRDefault="004F0539" w:rsidP="004F0539">
      <w:pPr>
        <w:tabs>
          <w:tab w:val="left" w:pos="3315"/>
        </w:tabs>
        <w:jc w:val="center"/>
        <w:rPr>
          <w:sz w:val="28"/>
          <w:szCs w:val="28"/>
          <w:lang w:val="uk-UA"/>
        </w:rPr>
      </w:pPr>
    </w:p>
    <w:p w:rsidR="004F0539" w:rsidRPr="00EC197A" w:rsidRDefault="004F0539" w:rsidP="00EC197A">
      <w:pPr>
        <w:spacing w:before="280" w:line="360" w:lineRule="auto"/>
        <w:jc w:val="center"/>
      </w:pPr>
      <w:r w:rsidRPr="00233816">
        <w:rPr>
          <w:sz w:val="28"/>
          <w:szCs w:val="28"/>
          <w:lang w:val="uk-UA"/>
        </w:rPr>
        <w:t>з дисципліни "</w:t>
      </w:r>
      <w:r w:rsidR="00EC197A">
        <w:rPr>
          <w:b/>
          <w:color w:val="00000A"/>
          <w:sz w:val="28"/>
          <w:szCs w:val="28"/>
        </w:rPr>
        <w:t>ОСНОВИ ХМАРНИХ ОБЧИСЛЕНЬ</w:t>
      </w:r>
      <w:r w:rsidRPr="00233816">
        <w:rPr>
          <w:sz w:val="28"/>
          <w:szCs w:val="28"/>
          <w:lang w:val="uk-UA"/>
        </w:rPr>
        <w:t>"</w:t>
      </w:r>
    </w:p>
    <w:p w:rsidR="004F0539" w:rsidRDefault="004F0539" w:rsidP="00CB6B37">
      <w:pPr>
        <w:pStyle w:val="1"/>
      </w:pPr>
    </w:p>
    <w:p w:rsidR="00EC197A" w:rsidRPr="00EC197A" w:rsidRDefault="00EC197A" w:rsidP="00EC197A">
      <w:pPr>
        <w:rPr>
          <w:lang w:val="uk-UA"/>
        </w:rPr>
      </w:pPr>
    </w:p>
    <w:p w:rsidR="004F0539" w:rsidRPr="00EC197A" w:rsidRDefault="00EC197A" w:rsidP="00EC197A">
      <w:pPr>
        <w:jc w:val="center"/>
        <w:rPr>
          <w:b/>
          <w:sz w:val="32"/>
          <w:szCs w:val="32"/>
          <w:lang w:val="uk-UA"/>
        </w:rPr>
      </w:pPr>
      <w:proofErr w:type="spellStart"/>
      <w:r w:rsidRPr="00EC197A">
        <w:rPr>
          <w:b/>
          <w:sz w:val="32"/>
          <w:szCs w:val="32"/>
        </w:rPr>
        <w:t>Реєстрація</w:t>
      </w:r>
      <w:proofErr w:type="spellEnd"/>
      <w:r w:rsidRPr="00EC197A">
        <w:rPr>
          <w:b/>
          <w:sz w:val="32"/>
          <w:szCs w:val="32"/>
        </w:rPr>
        <w:t xml:space="preserve"> та </w:t>
      </w:r>
      <w:proofErr w:type="spellStart"/>
      <w:r w:rsidRPr="00EC197A">
        <w:rPr>
          <w:b/>
          <w:sz w:val="32"/>
          <w:szCs w:val="32"/>
        </w:rPr>
        <w:t>налаштування</w:t>
      </w:r>
      <w:proofErr w:type="spellEnd"/>
      <w:r w:rsidRPr="00EC197A">
        <w:rPr>
          <w:b/>
          <w:sz w:val="32"/>
          <w:szCs w:val="32"/>
        </w:rPr>
        <w:br/>
      </w:r>
      <w:proofErr w:type="spellStart"/>
      <w:r w:rsidRPr="00EC197A">
        <w:rPr>
          <w:b/>
          <w:sz w:val="32"/>
          <w:szCs w:val="32"/>
        </w:rPr>
        <w:t>сервісу</w:t>
      </w:r>
      <w:proofErr w:type="spellEnd"/>
      <w:r w:rsidRPr="00EC197A">
        <w:rPr>
          <w:b/>
          <w:sz w:val="32"/>
          <w:szCs w:val="32"/>
        </w:rPr>
        <w:t xml:space="preserve"> </w:t>
      </w:r>
      <w:proofErr w:type="spellStart"/>
      <w:r w:rsidRPr="00EC197A">
        <w:rPr>
          <w:b/>
          <w:sz w:val="32"/>
          <w:szCs w:val="32"/>
        </w:rPr>
        <w:t>хмарних</w:t>
      </w:r>
      <w:proofErr w:type="spellEnd"/>
      <w:r w:rsidRPr="00EC197A">
        <w:rPr>
          <w:b/>
          <w:sz w:val="32"/>
          <w:szCs w:val="32"/>
        </w:rPr>
        <w:t xml:space="preserve"> </w:t>
      </w:r>
      <w:proofErr w:type="spellStart"/>
      <w:r w:rsidRPr="00EC197A">
        <w:rPr>
          <w:b/>
          <w:sz w:val="32"/>
          <w:szCs w:val="32"/>
        </w:rPr>
        <w:t>обчислень</w:t>
      </w:r>
      <w:proofErr w:type="spellEnd"/>
    </w:p>
    <w:p w:rsidR="004F0539" w:rsidRPr="00233816" w:rsidRDefault="004F0539" w:rsidP="004F0539">
      <w:pPr>
        <w:rPr>
          <w:sz w:val="28"/>
          <w:szCs w:val="28"/>
          <w:lang w:val="uk-UA"/>
        </w:rPr>
      </w:pPr>
    </w:p>
    <w:p w:rsidR="004F0539" w:rsidRPr="00233816" w:rsidRDefault="004F0539" w:rsidP="004F0539">
      <w:pPr>
        <w:rPr>
          <w:sz w:val="28"/>
          <w:szCs w:val="28"/>
          <w:lang w:val="uk-UA"/>
        </w:rPr>
      </w:pPr>
    </w:p>
    <w:p w:rsidR="004F0539" w:rsidRDefault="004F0539" w:rsidP="004F0539">
      <w:pPr>
        <w:rPr>
          <w:sz w:val="28"/>
          <w:szCs w:val="28"/>
          <w:lang w:val="uk-UA"/>
        </w:rPr>
      </w:pPr>
    </w:p>
    <w:p w:rsidR="00EC197A" w:rsidRDefault="00EC197A" w:rsidP="004F0539">
      <w:pPr>
        <w:rPr>
          <w:sz w:val="28"/>
          <w:szCs w:val="28"/>
          <w:lang w:val="uk-UA"/>
        </w:rPr>
      </w:pPr>
    </w:p>
    <w:p w:rsidR="00EC197A" w:rsidRDefault="00EC197A" w:rsidP="004F0539">
      <w:pPr>
        <w:rPr>
          <w:sz w:val="28"/>
          <w:szCs w:val="28"/>
          <w:lang w:val="uk-UA"/>
        </w:rPr>
      </w:pPr>
    </w:p>
    <w:p w:rsidR="00EC197A" w:rsidRPr="00233816" w:rsidRDefault="00EC197A" w:rsidP="004F0539">
      <w:pPr>
        <w:rPr>
          <w:sz w:val="28"/>
          <w:szCs w:val="28"/>
          <w:lang w:val="uk-UA"/>
        </w:rPr>
      </w:pPr>
    </w:p>
    <w:p w:rsidR="004F0539" w:rsidRPr="00233816" w:rsidRDefault="004F0539" w:rsidP="004F0539">
      <w:pPr>
        <w:rPr>
          <w:sz w:val="28"/>
          <w:szCs w:val="28"/>
          <w:lang w:val="uk-UA"/>
        </w:rPr>
      </w:pPr>
    </w:p>
    <w:p w:rsidR="004F0539" w:rsidRPr="00233816" w:rsidRDefault="004F0539" w:rsidP="004F0539">
      <w:pPr>
        <w:rPr>
          <w:sz w:val="28"/>
          <w:szCs w:val="28"/>
          <w:lang w:val="uk-UA"/>
        </w:rPr>
      </w:pPr>
    </w:p>
    <w:p w:rsidR="004F0539" w:rsidRPr="00233816" w:rsidRDefault="004F0539" w:rsidP="004F0539">
      <w:pPr>
        <w:rPr>
          <w:sz w:val="28"/>
          <w:szCs w:val="28"/>
          <w:lang w:val="uk-UA"/>
        </w:rPr>
      </w:pPr>
    </w:p>
    <w:p w:rsidR="004F0539" w:rsidRPr="00233816" w:rsidRDefault="004F0539" w:rsidP="004F0539">
      <w:pPr>
        <w:rPr>
          <w:sz w:val="28"/>
          <w:szCs w:val="28"/>
          <w:lang w:val="uk-UA"/>
        </w:rPr>
      </w:pPr>
    </w:p>
    <w:p w:rsidR="004F0539" w:rsidRPr="00233816" w:rsidRDefault="004F0539" w:rsidP="004F0539">
      <w:pPr>
        <w:tabs>
          <w:tab w:val="left" w:pos="6426"/>
        </w:tabs>
        <w:jc w:val="right"/>
        <w:rPr>
          <w:sz w:val="28"/>
          <w:szCs w:val="28"/>
          <w:lang w:val="uk-UA"/>
        </w:rPr>
      </w:pPr>
      <w:r w:rsidRPr="00233816">
        <w:rPr>
          <w:sz w:val="28"/>
          <w:szCs w:val="28"/>
          <w:lang w:val="uk-UA"/>
        </w:rPr>
        <w:t>Викона</w:t>
      </w:r>
      <w:r w:rsidR="00A74AFF">
        <w:rPr>
          <w:sz w:val="28"/>
          <w:szCs w:val="28"/>
          <w:lang w:val="uk-UA"/>
        </w:rPr>
        <w:t>в</w:t>
      </w:r>
      <w:r w:rsidRPr="00233816">
        <w:rPr>
          <w:sz w:val="28"/>
          <w:szCs w:val="28"/>
          <w:lang w:val="uk-UA"/>
        </w:rPr>
        <w:t>:</w:t>
      </w:r>
    </w:p>
    <w:p w:rsidR="004F0539" w:rsidRPr="00233816" w:rsidRDefault="004F0539" w:rsidP="004F0539">
      <w:pPr>
        <w:tabs>
          <w:tab w:val="left" w:pos="6426"/>
        </w:tabs>
        <w:jc w:val="right"/>
        <w:rPr>
          <w:sz w:val="28"/>
          <w:szCs w:val="28"/>
          <w:lang w:val="uk-UA"/>
        </w:rPr>
      </w:pPr>
      <w:r w:rsidRPr="00233816">
        <w:rPr>
          <w:sz w:val="28"/>
          <w:szCs w:val="28"/>
          <w:lang w:val="uk-UA"/>
        </w:rPr>
        <w:t xml:space="preserve"> студент групи Да-</w:t>
      </w:r>
      <w:r w:rsidR="00EC197A">
        <w:rPr>
          <w:sz w:val="28"/>
          <w:szCs w:val="28"/>
          <w:lang w:val="uk-UA"/>
        </w:rPr>
        <w:t>01мн</w:t>
      </w:r>
      <w:r w:rsidRPr="00233816">
        <w:rPr>
          <w:sz w:val="28"/>
          <w:szCs w:val="28"/>
          <w:lang w:val="uk-UA"/>
        </w:rPr>
        <w:t xml:space="preserve">  </w:t>
      </w:r>
    </w:p>
    <w:p w:rsidR="004F0539" w:rsidRPr="00233816" w:rsidRDefault="00A74AFF" w:rsidP="004F0539">
      <w:pPr>
        <w:tabs>
          <w:tab w:val="left" w:pos="6426"/>
        </w:tabs>
        <w:ind w:left="4536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Терещенко О.І</w:t>
      </w:r>
    </w:p>
    <w:p w:rsidR="004F0539" w:rsidRPr="00233816" w:rsidRDefault="004F0539" w:rsidP="004F0539">
      <w:pPr>
        <w:jc w:val="right"/>
        <w:rPr>
          <w:sz w:val="28"/>
          <w:szCs w:val="28"/>
          <w:lang w:val="uk-UA"/>
        </w:rPr>
      </w:pPr>
    </w:p>
    <w:p w:rsidR="004F0539" w:rsidRPr="00233816" w:rsidRDefault="004F0539" w:rsidP="004F0539">
      <w:pPr>
        <w:rPr>
          <w:sz w:val="28"/>
          <w:szCs w:val="28"/>
          <w:lang w:val="uk-UA"/>
        </w:rPr>
      </w:pPr>
    </w:p>
    <w:p w:rsidR="004F0539" w:rsidRPr="00233816" w:rsidRDefault="004F0539" w:rsidP="004F0539">
      <w:pPr>
        <w:rPr>
          <w:sz w:val="28"/>
          <w:szCs w:val="28"/>
          <w:lang w:val="uk-UA"/>
        </w:rPr>
      </w:pPr>
    </w:p>
    <w:p w:rsidR="004F0539" w:rsidRPr="00233816" w:rsidRDefault="004F0539" w:rsidP="004F0539">
      <w:pPr>
        <w:rPr>
          <w:sz w:val="28"/>
          <w:szCs w:val="28"/>
          <w:lang w:val="uk-UA"/>
        </w:rPr>
      </w:pPr>
    </w:p>
    <w:p w:rsidR="004F0539" w:rsidRPr="00233816" w:rsidRDefault="004F0539" w:rsidP="004F0539">
      <w:pPr>
        <w:jc w:val="center"/>
        <w:rPr>
          <w:bCs/>
          <w:sz w:val="28"/>
          <w:szCs w:val="28"/>
          <w:lang w:val="uk-UA"/>
        </w:rPr>
      </w:pPr>
    </w:p>
    <w:p w:rsidR="004F0539" w:rsidRPr="00233816" w:rsidRDefault="004F0539" w:rsidP="004F0539">
      <w:pPr>
        <w:rPr>
          <w:bCs/>
          <w:sz w:val="28"/>
          <w:szCs w:val="28"/>
          <w:lang w:val="uk-UA"/>
        </w:rPr>
      </w:pPr>
    </w:p>
    <w:p w:rsidR="004F0539" w:rsidRPr="00233816" w:rsidRDefault="004F0539" w:rsidP="004F0539">
      <w:pPr>
        <w:rPr>
          <w:bCs/>
          <w:sz w:val="28"/>
          <w:szCs w:val="28"/>
          <w:lang w:val="uk-UA"/>
        </w:rPr>
      </w:pPr>
    </w:p>
    <w:p w:rsidR="004F0539" w:rsidRPr="00233816" w:rsidRDefault="004F0539" w:rsidP="004F0539">
      <w:pPr>
        <w:rPr>
          <w:bCs/>
          <w:sz w:val="28"/>
          <w:szCs w:val="28"/>
          <w:lang w:val="uk-UA"/>
        </w:rPr>
      </w:pPr>
    </w:p>
    <w:p w:rsidR="004F0539" w:rsidRPr="00233816" w:rsidRDefault="004F0539" w:rsidP="004F0539">
      <w:pPr>
        <w:rPr>
          <w:bCs/>
          <w:sz w:val="28"/>
          <w:szCs w:val="28"/>
          <w:lang w:val="uk-UA"/>
        </w:rPr>
      </w:pPr>
    </w:p>
    <w:p w:rsidR="00B9762B" w:rsidRDefault="00B9762B" w:rsidP="004F0539">
      <w:pPr>
        <w:rPr>
          <w:bCs/>
          <w:sz w:val="28"/>
          <w:szCs w:val="28"/>
          <w:lang w:val="uk-UA"/>
        </w:rPr>
      </w:pPr>
    </w:p>
    <w:p w:rsidR="00217DEC" w:rsidRPr="007B21F9" w:rsidRDefault="00217DEC" w:rsidP="00217DEC">
      <w:pPr>
        <w:spacing w:after="120" w:line="360" w:lineRule="auto"/>
        <w:rPr>
          <w:sz w:val="28"/>
          <w:szCs w:val="28"/>
        </w:rPr>
      </w:pPr>
      <w:r w:rsidRPr="007B21F9">
        <w:rPr>
          <w:b/>
          <w:sz w:val="28"/>
          <w:szCs w:val="28"/>
        </w:rPr>
        <w:lastRenderedPageBreak/>
        <w:t xml:space="preserve">Мета </w:t>
      </w:r>
      <w:proofErr w:type="spellStart"/>
      <w:r w:rsidRPr="007B21F9">
        <w:rPr>
          <w:b/>
          <w:sz w:val="28"/>
          <w:szCs w:val="28"/>
        </w:rPr>
        <w:t>роботи</w:t>
      </w:r>
      <w:proofErr w:type="spellEnd"/>
      <w:r w:rsidRPr="007B21F9">
        <w:rPr>
          <w:b/>
          <w:sz w:val="28"/>
          <w:szCs w:val="28"/>
        </w:rPr>
        <w:t xml:space="preserve">: </w:t>
      </w:r>
      <w:proofErr w:type="spellStart"/>
      <w:r w:rsidRPr="007B21F9">
        <w:rPr>
          <w:sz w:val="28"/>
          <w:szCs w:val="28"/>
        </w:rPr>
        <w:t>ознайомитися</w:t>
      </w:r>
      <w:proofErr w:type="spellEnd"/>
      <w:r w:rsidRPr="007B21F9">
        <w:rPr>
          <w:sz w:val="28"/>
          <w:szCs w:val="28"/>
        </w:rPr>
        <w:t xml:space="preserve"> на </w:t>
      </w:r>
      <w:proofErr w:type="spellStart"/>
      <w:r w:rsidRPr="007B21F9">
        <w:rPr>
          <w:sz w:val="28"/>
          <w:szCs w:val="28"/>
        </w:rPr>
        <w:t>практиці</w:t>
      </w:r>
      <w:proofErr w:type="spellEnd"/>
      <w:r w:rsidRPr="007B21F9">
        <w:rPr>
          <w:sz w:val="28"/>
          <w:szCs w:val="28"/>
        </w:rPr>
        <w:t xml:space="preserve"> з </w:t>
      </w:r>
      <w:proofErr w:type="spellStart"/>
      <w:r w:rsidRPr="007B21F9">
        <w:rPr>
          <w:sz w:val="28"/>
          <w:szCs w:val="28"/>
        </w:rPr>
        <w:t>засобами</w:t>
      </w:r>
      <w:proofErr w:type="spellEnd"/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реєстрації</w:t>
      </w:r>
      <w:proofErr w:type="spellEnd"/>
      <w:r w:rsidRPr="007B21F9">
        <w:rPr>
          <w:sz w:val="28"/>
          <w:szCs w:val="28"/>
        </w:rPr>
        <w:t xml:space="preserve"> та </w:t>
      </w:r>
      <w:proofErr w:type="spellStart"/>
      <w:r w:rsidRPr="007B21F9">
        <w:rPr>
          <w:sz w:val="28"/>
          <w:szCs w:val="28"/>
        </w:rPr>
        <w:t>налаштування</w:t>
      </w:r>
      <w:proofErr w:type="spellEnd"/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сервісу</w:t>
      </w:r>
      <w:proofErr w:type="spellEnd"/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хмарних</w:t>
      </w:r>
      <w:proofErr w:type="spellEnd"/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обчислень</w:t>
      </w:r>
      <w:proofErr w:type="spellEnd"/>
      <w:r w:rsidRPr="002B50B1">
        <w:rPr>
          <w:sz w:val="28"/>
          <w:szCs w:val="28"/>
        </w:rPr>
        <w:t xml:space="preserve"> </w:t>
      </w:r>
      <w:proofErr w:type="spellStart"/>
      <w:r w:rsidRPr="002B50B1">
        <w:rPr>
          <w:sz w:val="28"/>
          <w:szCs w:val="28"/>
        </w:rPr>
        <w:t>Heroku</w:t>
      </w:r>
      <w:proofErr w:type="spellEnd"/>
      <w:r w:rsidRPr="007B21F9">
        <w:rPr>
          <w:sz w:val="28"/>
          <w:szCs w:val="28"/>
        </w:rPr>
        <w:t xml:space="preserve">. </w:t>
      </w:r>
      <w:proofErr w:type="spellStart"/>
      <w:proofErr w:type="gramStart"/>
      <w:r w:rsidRPr="007B21F9">
        <w:rPr>
          <w:sz w:val="28"/>
          <w:szCs w:val="28"/>
        </w:rPr>
        <w:t>П</w:t>
      </w:r>
      <w:proofErr w:type="gramEnd"/>
      <w:r w:rsidRPr="007B21F9">
        <w:rPr>
          <w:sz w:val="28"/>
          <w:szCs w:val="28"/>
        </w:rPr>
        <w:t>ідготувати</w:t>
      </w:r>
      <w:proofErr w:type="spellEnd"/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середовище</w:t>
      </w:r>
      <w:proofErr w:type="spellEnd"/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розробки</w:t>
      </w:r>
      <w:proofErr w:type="spellEnd"/>
      <w:r w:rsidRPr="007B21F9">
        <w:rPr>
          <w:sz w:val="28"/>
          <w:szCs w:val="28"/>
        </w:rPr>
        <w:t xml:space="preserve"> для </w:t>
      </w:r>
      <w:proofErr w:type="spellStart"/>
      <w:r w:rsidRPr="007B21F9">
        <w:rPr>
          <w:sz w:val="28"/>
          <w:szCs w:val="28"/>
        </w:rPr>
        <w:t>виконання</w:t>
      </w:r>
      <w:proofErr w:type="spellEnd"/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наступних</w:t>
      </w:r>
      <w:proofErr w:type="spellEnd"/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лабораторних</w:t>
      </w:r>
      <w:proofErr w:type="spellEnd"/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робіт</w:t>
      </w:r>
      <w:proofErr w:type="spellEnd"/>
      <w:r w:rsidRPr="007B21F9">
        <w:rPr>
          <w:sz w:val="28"/>
          <w:szCs w:val="28"/>
        </w:rPr>
        <w:t xml:space="preserve">. Набути </w:t>
      </w:r>
      <w:proofErr w:type="spellStart"/>
      <w:r w:rsidRPr="007B21F9">
        <w:rPr>
          <w:sz w:val="28"/>
          <w:szCs w:val="28"/>
        </w:rPr>
        <w:t>практичні</w:t>
      </w:r>
      <w:proofErr w:type="spellEnd"/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навички</w:t>
      </w:r>
      <w:proofErr w:type="spellEnd"/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роботи</w:t>
      </w:r>
      <w:proofErr w:type="spellEnd"/>
      <w:r w:rsidRPr="007B21F9">
        <w:rPr>
          <w:sz w:val="28"/>
          <w:szCs w:val="28"/>
        </w:rPr>
        <w:t xml:space="preserve"> з </w:t>
      </w:r>
      <w:proofErr w:type="spellStart"/>
      <w:r w:rsidRPr="007B21F9">
        <w:rPr>
          <w:sz w:val="28"/>
          <w:szCs w:val="28"/>
        </w:rPr>
        <w:t>консоллю</w:t>
      </w:r>
      <w:proofErr w:type="spellEnd"/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адміністрування</w:t>
      </w:r>
      <w:proofErr w:type="spellEnd"/>
      <w:r w:rsidRPr="007B21F9">
        <w:rPr>
          <w:sz w:val="28"/>
          <w:szCs w:val="28"/>
        </w:rPr>
        <w:t>.</w:t>
      </w:r>
    </w:p>
    <w:p w:rsidR="00217DEC" w:rsidRPr="007B21F9" w:rsidRDefault="00217DEC" w:rsidP="00217DEC">
      <w:pPr>
        <w:spacing w:after="120" w:line="360" w:lineRule="auto"/>
        <w:rPr>
          <w:sz w:val="28"/>
          <w:szCs w:val="28"/>
        </w:rPr>
      </w:pPr>
      <w:r w:rsidRPr="007B21F9">
        <w:rPr>
          <w:b/>
          <w:sz w:val="28"/>
          <w:szCs w:val="28"/>
        </w:rPr>
        <w:t>Задача:</w:t>
      </w:r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вивчити</w:t>
      </w:r>
      <w:proofErr w:type="spellEnd"/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механізм</w:t>
      </w:r>
      <w:proofErr w:type="spellEnd"/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реєстрації</w:t>
      </w:r>
      <w:proofErr w:type="spellEnd"/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сервісу</w:t>
      </w:r>
      <w:proofErr w:type="spellEnd"/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хмарних</w:t>
      </w:r>
      <w:proofErr w:type="spellEnd"/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обчислень</w:t>
      </w:r>
      <w:proofErr w:type="spellEnd"/>
      <w:r w:rsidRPr="007B21F9">
        <w:rPr>
          <w:sz w:val="28"/>
          <w:szCs w:val="28"/>
        </w:rPr>
        <w:t xml:space="preserve">, провести </w:t>
      </w:r>
      <w:proofErr w:type="spellStart"/>
      <w:r w:rsidRPr="007B21F9">
        <w:rPr>
          <w:sz w:val="28"/>
          <w:szCs w:val="28"/>
        </w:rPr>
        <w:t>необхідні</w:t>
      </w:r>
      <w:proofErr w:type="spellEnd"/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налаштування</w:t>
      </w:r>
      <w:proofErr w:type="spellEnd"/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хмарного</w:t>
      </w:r>
      <w:proofErr w:type="spellEnd"/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сервісу</w:t>
      </w:r>
      <w:proofErr w:type="spellEnd"/>
      <w:r w:rsidRPr="007B21F9">
        <w:rPr>
          <w:sz w:val="28"/>
          <w:szCs w:val="28"/>
        </w:rPr>
        <w:t xml:space="preserve"> для </w:t>
      </w:r>
      <w:proofErr w:type="spellStart"/>
      <w:r w:rsidRPr="007B21F9">
        <w:rPr>
          <w:sz w:val="28"/>
          <w:szCs w:val="28"/>
        </w:rPr>
        <w:t>виконання</w:t>
      </w:r>
      <w:proofErr w:type="spellEnd"/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лабораторних</w:t>
      </w:r>
      <w:proofErr w:type="spellEnd"/>
      <w:r w:rsidRPr="007B21F9">
        <w:rPr>
          <w:sz w:val="28"/>
          <w:szCs w:val="28"/>
        </w:rPr>
        <w:t xml:space="preserve"> </w:t>
      </w:r>
      <w:proofErr w:type="spellStart"/>
      <w:r w:rsidRPr="007B21F9">
        <w:rPr>
          <w:sz w:val="28"/>
          <w:szCs w:val="28"/>
        </w:rPr>
        <w:t>робіт</w:t>
      </w:r>
      <w:proofErr w:type="spellEnd"/>
      <w:r w:rsidRPr="007B21F9">
        <w:rPr>
          <w:sz w:val="28"/>
          <w:szCs w:val="28"/>
        </w:rPr>
        <w:t>.</w:t>
      </w:r>
    </w:p>
    <w:p w:rsidR="00D07F13" w:rsidRPr="00217DEC" w:rsidRDefault="00D07F13" w:rsidP="00D07F13">
      <w:pPr>
        <w:rPr>
          <w:bCs/>
          <w:sz w:val="28"/>
          <w:szCs w:val="28"/>
        </w:rPr>
      </w:pPr>
    </w:p>
    <w:p w:rsidR="00217DEC" w:rsidRPr="002B50B1" w:rsidRDefault="00217DEC" w:rsidP="00217DEC">
      <w:pPr>
        <w:keepNext/>
        <w:keepLines/>
        <w:spacing w:before="200" w:line="360" w:lineRule="auto"/>
        <w:contextualSpacing/>
        <w:outlineLvl w:val="1"/>
        <w:rPr>
          <w:b/>
        </w:rPr>
      </w:pPr>
      <w:proofErr w:type="spellStart"/>
      <w:r w:rsidRPr="002B50B1">
        <w:rPr>
          <w:b/>
          <w:sz w:val="28"/>
          <w:szCs w:val="28"/>
        </w:rPr>
        <w:t>Завдання</w:t>
      </w:r>
      <w:proofErr w:type="spellEnd"/>
    </w:p>
    <w:p w:rsidR="00217DEC" w:rsidRPr="002B50B1" w:rsidRDefault="00217DEC" w:rsidP="00217DEC">
      <w:pPr>
        <w:spacing w:line="360" w:lineRule="auto"/>
      </w:pPr>
      <w:r w:rsidRPr="002B50B1">
        <w:rPr>
          <w:sz w:val="28"/>
          <w:szCs w:val="28"/>
        </w:rPr>
        <w:t xml:space="preserve">1. </w:t>
      </w:r>
      <w:proofErr w:type="spellStart"/>
      <w:r w:rsidRPr="002B50B1">
        <w:rPr>
          <w:sz w:val="28"/>
          <w:szCs w:val="28"/>
        </w:rPr>
        <w:t>Описати</w:t>
      </w:r>
      <w:proofErr w:type="spellEnd"/>
      <w:r w:rsidRPr="002B50B1">
        <w:rPr>
          <w:sz w:val="28"/>
          <w:szCs w:val="28"/>
        </w:rPr>
        <w:t xml:space="preserve"> роботу з </w:t>
      </w:r>
      <w:proofErr w:type="spellStart"/>
      <w:r w:rsidRPr="002B50B1">
        <w:rPr>
          <w:sz w:val="28"/>
          <w:szCs w:val="28"/>
        </w:rPr>
        <w:t>механізмом</w:t>
      </w:r>
      <w:proofErr w:type="spellEnd"/>
      <w:r w:rsidRPr="002B50B1">
        <w:rPr>
          <w:sz w:val="28"/>
          <w:szCs w:val="28"/>
        </w:rPr>
        <w:t xml:space="preserve"> </w:t>
      </w:r>
      <w:proofErr w:type="spellStart"/>
      <w:r w:rsidRPr="002B50B1">
        <w:rPr>
          <w:sz w:val="28"/>
          <w:szCs w:val="28"/>
        </w:rPr>
        <w:t>реєстрації</w:t>
      </w:r>
      <w:proofErr w:type="spellEnd"/>
      <w:r w:rsidRPr="002B50B1">
        <w:rPr>
          <w:sz w:val="28"/>
          <w:szCs w:val="28"/>
        </w:rPr>
        <w:t xml:space="preserve"> та </w:t>
      </w:r>
      <w:proofErr w:type="spellStart"/>
      <w:r w:rsidRPr="002B50B1">
        <w:rPr>
          <w:sz w:val="28"/>
          <w:szCs w:val="28"/>
        </w:rPr>
        <w:t>налаштуванням</w:t>
      </w:r>
      <w:proofErr w:type="spellEnd"/>
      <w:r w:rsidRPr="002B50B1">
        <w:rPr>
          <w:sz w:val="28"/>
          <w:szCs w:val="28"/>
        </w:rPr>
        <w:t xml:space="preserve"> </w:t>
      </w:r>
      <w:proofErr w:type="spellStart"/>
      <w:r w:rsidRPr="002B50B1">
        <w:rPr>
          <w:sz w:val="28"/>
          <w:szCs w:val="28"/>
        </w:rPr>
        <w:t>хмарного</w:t>
      </w:r>
      <w:proofErr w:type="spellEnd"/>
      <w:r w:rsidRPr="002B50B1">
        <w:rPr>
          <w:sz w:val="28"/>
          <w:szCs w:val="28"/>
        </w:rPr>
        <w:t xml:space="preserve"> </w:t>
      </w:r>
      <w:proofErr w:type="spellStart"/>
      <w:r w:rsidRPr="002B50B1">
        <w:rPr>
          <w:sz w:val="28"/>
          <w:szCs w:val="28"/>
        </w:rPr>
        <w:t>середовища</w:t>
      </w:r>
      <w:proofErr w:type="spellEnd"/>
      <w:r w:rsidRPr="002B50B1">
        <w:rPr>
          <w:sz w:val="28"/>
          <w:szCs w:val="28"/>
        </w:rPr>
        <w:t>.</w:t>
      </w:r>
    </w:p>
    <w:p w:rsidR="00217DEC" w:rsidRPr="002B50B1" w:rsidRDefault="00217DEC" w:rsidP="00217DEC">
      <w:pPr>
        <w:spacing w:line="360" w:lineRule="auto"/>
      </w:pPr>
      <w:r w:rsidRPr="002B50B1">
        <w:rPr>
          <w:sz w:val="28"/>
          <w:szCs w:val="28"/>
        </w:rPr>
        <w:t xml:space="preserve">2. </w:t>
      </w:r>
      <w:proofErr w:type="spellStart"/>
      <w:r w:rsidRPr="002B50B1">
        <w:rPr>
          <w:sz w:val="28"/>
          <w:szCs w:val="28"/>
        </w:rPr>
        <w:t>Описати</w:t>
      </w:r>
      <w:proofErr w:type="spellEnd"/>
      <w:r w:rsidRPr="002B50B1">
        <w:rPr>
          <w:sz w:val="28"/>
          <w:szCs w:val="28"/>
        </w:rPr>
        <w:t xml:space="preserve"> </w:t>
      </w:r>
      <w:proofErr w:type="spellStart"/>
      <w:r w:rsidRPr="002B50B1">
        <w:rPr>
          <w:sz w:val="28"/>
          <w:szCs w:val="28"/>
        </w:rPr>
        <w:t>процес</w:t>
      </w:r>
      <w:proofErr w:type="spellEnd"/>
      <w:r w:rsidRPr="002B50B1">
        <w:rPr>
          <w:sz w:val="28"/>
          <w:szCs w:val="28"/>
        </w:rPr>
        <w:t xml:space="preserve"> </w:t>
      </w:r>
      <w:proofErr w:type="spellStart"/>
      <w:r w:rsidRPr="002B50B1">
        <w:rPr>
          <w:sz w:val="28"/>
          <w:szCs w:val="28"/>
        </w:rPr>
        <w:t>встановлення</w:t>
      </w:r>
      <w:proofErr w:type="spellEnd"/>
      <w:r w:rsidRPr="00217DE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Heroku</w:t>
      </w:r>
      <w:proofErr w:type="spellEnd"/>
      <w:r w:rsidRPr="002B50B1">
        <w:rPr>
          <w:sz w:val="28"/>
          <w:szCs w:val="28"/>
        </w:rPr>
        <w:t>.</w:t>
      </w:r>
    </w:p>
    <w:p w:rsidR="00217DEC" w:rsidRPr="002B50B1" w:rsidRDefault="00217DEC" w:rsidP="00217DEC">
      <w:pPr>
        <w:spacing w:line="360" w:lineRule="auto"/>
      </w:pPr>
      <w:r w:rsidRPr="002B50B1">
        <w:rPr>
          <w:sz w:val="28"/>
          <w:szCs w:val="28"/>
        </w:rPr>
        <w:t xml:space="preserve">3. </w:t>
      </w:r>
      <w:proofErr w:type="spellStart"/>
      <w:r w:rsidRPr="002B50B1">
        <w:rPr>
          <w:sz w:val="28"/>
          <w:szCs w:val="28"/>
        </w:rPr>
        <w:t>Ознайомитися</w:t>
      </w:r>
      <w:proofErr w:type="spellEnd"/>
      <w:r w:rsidRPr="002B50B1">
        <w:rPr>
          <w:sz w:val="28"/>
          <w:szCs w:val="28"/>
        </w:rPr>
        <w:t xml:space="preserve"> з </w:t>
      </w:r>
      <w:proofErr w:type="spellStart"/>
      <w:r w:rsidRPr="002B50B1">
        <w:rPr>
          <w:sz w:val="28"/>
          <w:szCs w:val="28"/>
        </w:rPr>
        <w:t>роботою</w:t>
      </w:r>
      <w:proofErr w:type="spellEnd"/>
      <w:r w:rsidRPr="002B50B1">
        <w:rPr>
          <w:sz w:val="28"/>
          <w:szCs w:val="28"/>
        </w:rPr>
        <w:t xml:space="preserve"> </w:t>
      </w:r>
      <w:proofErr w:type="spellStart"/>
      <w:r w:rsidRPr="002B50B1">
        <w:rPr>
          <w:sz w:val="28"/>
          <w:szCs w:val="28"/>
        </w:rPr>
        <w:t>консолі</w:t>
      </w:r>
      <w:proofErr w:type="spellEnd"/>
      <w:r w:rsidRPr="002B50B1">
        <w:rPr>
          <w:sz w:val="28"/>
          <w:szCs w:val="28"/>
        </w:rPr>
        <w:t xml:space="preserve"> </w:t>
      </w:r>
      <w:proofErr w:type="spellStart"/>
      <w:proofErr w:type="gramStart"/>
      <w:r w:rsidRPr="002B50B1">
        <w:rPr>
          <w:sz w:val="28"/>
          <w:szCs w:val="28"/>
        </w:rPr>
        <w:t>адм</w:t>
      </w:r>
      <w:proofErr w:type="gramEnd"/>
      <w:r w:rsidRPr="002B50B1">
        <w:rPr>
          <w:sz w:val="28"/>
          <w:szCs w:val="28"/>
        </w:rPr>
        <w:t>іністрування</w:t>
      </w:r>
      <w:proofErr w:type="spellEnd"/>
      <w:r w:rsidRPr="002B50B1">
        <w:rPr>
          <w:sz w:val="28"/>
          <w:szCs w:val="28"/>
        </w:rPr>
        <w:t xml:space="preserve"> </w:t>
      </w:r>
      <w:proofErr w:type="spellStart"/>
      <w:r w:rsidRPr="002B50B1">
        <w:rPr>
          <w:sz w:val="28"/>
          <w:szCs w:val="28"/>
        </w:rPr>
        <w:t>хмарного</w:t>
      </w:r>
      <w:proofErr w:type="spellEnd"/>
      <w:r w:rsidRPr="002B50B1">
        <w:rPr>
          <w:sz w:val="28"/>
          <w:szCs w:val="28"/>
        </w:rPr>
        <w:t xml:space="preserve"> </w:t>
      </w:r>
      <w:proofErr w:type="spellStart"/>
      <w:r w:rsidRPr="002B50B1">
        <w:rPr>
          <w:sz w:val="28"/>
          <w:szCs w:val="28"/>
        </w:rPr>
        <w:t>додатку</w:t>
      </w:r>
      <w:proofErr w:type="spellEnd"/>
      <w:r w:rsidRPr="002B50B1">
        <w:rPr>
          <w:sz w:val="28"/>
          <w:szCs w:val="28"/>
        </w:rPr>
        <w:t>.</w:t>
      </w:r>
    </w:p>
    <w:p w:rsidR="00A804B5" w:rsidRDefault="00A804B5" w:rsidP="00D07F13">
      <w:pPr>
        <w:rPr>
          <w:bCs/>
          <w:sz w:val="28"/>
          <w:szCs w:val="28"/>
          <w:lang w:val="uk-UA"/>
        </w:rPr>
      </w:pPr>
      <w:bookmarkStart w:id="0" w:name="__RefHeading___Toc5765_1389594374"/>
      <w:bookmarkStart w:id="1" w:name="h.o4bx0xux1504"/>
      <w:bookmarkStart w:id="2" w:name="_Toc455664306"/>
      <w:bookmarkStart w:id="3" w:name="_Toc455663910"/>
      <w:bookmarkStart w:id="4" w:name="_Toc455663306"/>
      <w:bookmarkEnd w:id="0"/>
      <w:bookmarkEnd w:id="1"/>
      <w:bookmarkEnd w:id="2"/>
      <w:bookmarkEnd w:id="3"/>
      <w:bookmarkEnd w:id="4"/>
    </w:p>
    <w:p w:rsidR="00A804B5" w:rsidRPr="00A804B5" w:rsidRDefault="00A804B5" w:rsidP="00D07F13">
      <w:pPr>
        <w:rPr>
          <w:bCs/>
          <w:sz w:val="28"/>
          <w:szCs w:val="28"/>
        </w:rPr>
      </w:pPr>
      <w:r>
        <w:rPr>
          <w:bCs/>
          <w:sz w:val="28"/>
          <w:szCs w:val="28"/>
          <w:lang w:val="uk-UA"/>
        </w:rPr>
        <w:t>Встановлюємо</w:t>
      </w:r>
      <w:r w:rsidRPr="00A804B5"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  <w:lang w:val="en-US"/>
        </w:rPr>
        <w:t>Heroku</w:t>
      </w:r>
      <w:proofErr w:type="spellEnd"/>
      <w:r>
        <w:rPr>
          <w:bCs/>
          <w:sz w:val="28"/>
          <w:szCs w:val="28"/>
          <w:lang w:val="uk-UA"/>
        </w:rPr>
        <w:t xml:space="preserve"> на ОС </w:t>
      </w:r>
      <w:r>
        <w:rPr>
          <w:bCs/>
          <w:sz w:val="28"/>
          <w:szCs w:val="28"/>
          <w:lang w:val="en-US"/>
        </w:rPr>
        <w:t>Windows</w:t>
      </w:r>
      <w:r w:rsidRPr="00A804B5">
        <w:rPr>
          <w:bCs/>
          <w:sz w:val="28"/>
          <w:szCs w:val="28"/>
        </w:rPr>
        <w:t>:</w:t>
      </w:r>
    </w:p>
    <w:p w:rsidR="00D07F13" w:rsidRDefault="00D07F13" w:rsidP="004F0539">
      <w:pPr>
        <w:rPr>
          <w:bCs/>
          <w:sz w:val="28"/>
          <w:szCs w:val="28"/>
          <w:lang w:val="uk-UA"/>
        </w:rPr>
      </w:pPr>
    </w:p>
    <w:p w:rsidR="00DF6E73" w:rsidRDefault="002A3F8C" w:rsidP="004F0539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03841FF" wp14:editId="29489487">
            <wp:extent cx="4762500" cy="3741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B5" w:rsidRDefault="00A804B5" w:rsidP="004F0539">
      <w:pPr>
        <w:rPr>
          <w:bCs/>
          <w:sz w:val="28"/>
          <w:szCs w:val="28"/>
        </w:rPr>
      </w:pPr>
    </w:p>
    <w:p w:rsidR="00A804B5" w:rsidRPr="00A804B5" w:rsidRDefault="00A804B5" w:rsidP="004F0539">
      <w:pPr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Авторизуємося у </w:t>
      </w:r>
      <w:proofErr w:type="spellStart"/>
      <w:r>
        <w:rPr>
          <w:bCs/>
          <w:sz w:val="28"/>
          <w:szCs w:val="28"/>
          <w:lang w:val="en-US"/>
        </w:rPr>
        <w:t>Heroku</w:t>
      </w:r>
      <w:proofErr w:type="spellEnd"/>
      <w:r w:rsidRPr="00A804B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uk-UA"/>
        </w:rPr>
        <w:t xml:space="preserve">через консоль та перевіряємо інстальовану версію </w:t>
      </w:r>
      <w:proofErr w:type="spellStart"/>
      <w:r>
        <w:rPr>
          <w:bCs/>
          <w:sz w:val="28"/>
          <w:szCs w:val="28"/>
          <w:lang w:val="en-US"/>
        </w:rPr>
        <w:t>Heroku</w:t>
      </w:r>
      <w:proofErr w:type="spellEnd"/>
      <w:r>
        <w:rPr>
          <w:bCs/>
          <w:sz w:val="28"/>
          <w:szCs w:val="28"/>
          <w:lang w:val="uk-UA"/>
        </w:rPr>
        <w:t>:</w:t>
      </w:r>
    </w:p>
    <w:p w:rsidR="002A3F8C" w:rsidRPr="00A804B5" w:rsidRDefault="002A3F8C" w:rsidP="004F0539">
      <w:pPr>
        <w:rPr>
          <w:bCs/>
          <w:sz w:val="28"/>
          <w:szCs w:val="28"/>
        </w:rPr>
      </w:pPr>
    </w:p>
    <w:p w:rsidR="002A3F8C" w:rsidRDefault="002A3F8C" w:rsidP="004F0539">
      <w:pPr>
        <w:rPr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AF11F1B" wp14:editId="1BB1E38D">
            <wp:extent cx="5940425" cy="11177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B5" w:rsidRPr="00A804B5" w:rsidRDefault="00A804B5" w:rsidP="004F0539">
      <w:pPr>
        <w:rPr>
          <w:bCs/>
          <w:sz w:val="28"/>
          <w:szCs w:val="28"/>
          <w:lang w:val="uk-UA"/>
        </w:rPr>
      </w:pPr>
    </w:p>
    <w:p w:rsidR="002A3F8C" w:rsidRPr="00A804B5" w:rsidRDefault="00A804B5" w:rsidP="004F0539">
      <w:pPr>
        <w:rPr>
          <w:bCs/>
          <w:sz w:val="28"/>
          <w:szCs w:val="28"/>
        </w:rPr>
      </w:pPr>
      <w:r>
        <w:rPr>
          <w:bCs/>
          <w:sz w:val="28"/>
          <w:szCs w:val="28"/>
          <w:lang w:val="uk-UA"/>
        </w:rPr>
        <w:t xml:space="preserve">Перевіряємо встановлену версію </w:t>
      </w:r>
      <w:proofErr w:type="spellStart"/>
      <w:r>
        <w:rPr>
          <w:bCs/>
          <w:sz w:val="28"/>
          <w:szCs w:val="28"/>
          <w:lang w:val="en-US"/>
        </w:rPr>
        <w:t>git</w:t>
      </w:r>
      <w:proofErr w:type="spellEnd"/>
      <w:r w:rsidRPr="00A804B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uk-UA"/>
        </w:rPr>
        <w:t xml:space="preserve">та </w:t>
      </w:r>
      <w:r>
        <w:rPr>
          <w:bCs/>
          <w:sz w:val="28"/>
          <w:szCs w:val="28"/>
          <w:lang w:val="en-US"/>
        </w:rPr>
        <w:t>Python</w:t>
      </w:r>
      <w:r w:rsidRPr="00A804B5">
        <w:rPr>
          <w:bCs/>
          <w:sz w:val="28"/>
          <w:szCs w:val="28"/>
        </w:rPr>
        <w:t>:</w:t>
      </w:r>
    </w:p>
    <w:p w:rsidR="00A804B5" w:rsidRPr="00A804B5" w:rsidRDefault="00A804B5" w:rsidP="004F0539">
      <w:pPr>
        <w:rPr>
          <w:bCs/>
          <w:sz w:val="28"/>
          <w:szCs w:val="28"/>
        </w:rPr>
      </w:pPr>
    </w:p>
    <w:p w:rsidR="002A3F8C" w:rsidRDefault="002A3F8C" w:rsidP="004F0539">
      <w:pPr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1E71CD" wp14:editId="223722DD">
            <wp:extent cx="5212080" cy="4953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8C" w:rsidRDefault="002A3F8C" w:rsidP="004F0539">
      <w:pPr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3E404F" wp14:editId="5235E8D2">
            <wp:extent cx="4427220" cy="457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B5" w:rsidRDefault="00A804B5" w:rsidP="004F0539">
      <w:pPr>
        <w:rPr>
          <w:bCs/>
          <w:sz w:val="28"/>
          <w:szCs w:val="28"/>
          <w:lang w:val="uk-UA"/>
        </w:rPr>
      </w:pPr>
    </w:p>
    <w:p w:rsidR="00A804B5" w:rsidRPr="00A804B5" w:rsidRDefault="00A804B5" w:rsidP="004F0539">
      <w:pPr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Клонуємо тестовий додаток на </w:t>
      </w:r>
      <w:r>
        <w:rPr>
          <w:bCs/>
          <w:sz w:val="28"/>
          <w:szCs w:val="28"/>
          <w:lang w:val="en-US"/>
        </w:rPr>
        <w:t>Python</w:t>
      </w:r>
      <w:r w:rsidRPr="00A804B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uk-UA"/>
        </w:rPr>
        <w:t xml:space="preserve">з </w:t>
      </w:r>
      <w:proofErr w:type="spellStart"/>
      <w:r>
        <w:rPr>
          <w:bCs/>
          <w:sz w:val="28"/>
          <w:szCs w:val="28"/>
          <w:lang w:val="uk-UA"/>
        </w:rPr>
        <w:t>репозиторію</w:t>
      </w:r>
      <w:proofErr w:type="spellEnd"/>
      <w:r>
        <w:rPr>
          <w:bCs/>
          <w:sz w:val="28"/>
          <w:szCs w:val="28"/>
          <w:lang w:val="uk-UA"/>
        </w:rPr>
        <w:t>:</w:t>
      </w:r>
    </w:p>
    <w:p w:rsidR="002F0DB4" w:rsidRPr="00A804B5" w:rsidRDefault="002F0DB4" w:rsidP="004F0539">
      <w:pPr>
        <w:rPr>
          <w:bCs/>
          <w:sz w:val="28"/>
          <w:szCs w:val="28"/>
        </w:rPr>
      </w:pPr>
    </w:p>
    <w:p w:rsidR="002F0DB4" w:rsidRDefault="002F0DB4" w:rsidP="004F0539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8760DAD" wp14:editId="17295D7C">
            <wp:extent cx="5940425" cy="105638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22" w:rsidRDefault="00DA1D22" w:rsidP="00DA1D22">
      <w:pPr>
        <w:rPr>
          <w:bCs/>
          <w:sz w:val="28"/>
          <w:szCs w:val="28"/>
          <w:lang w:val="uk-UA"/>
        </w:rPr>
      </w:pPr>
    </w:p>
    <w:p w:rsidR="00DA1D22" w:rsidRDefault="00DA1D22" w:rsidP="00DA1D22">
      <w:pPr>
        <w:rPr>
          <w:bCs/>
          <w:sz w:val="28"/>
          <w:szCs w:val="28"/>
          <w:lang w:val="uk-UA"/>
        </w:rPr>
      </w:pPr>
      <w:proofErr w:type="spellStart"/>
      <w:r w:rsidRPr="00DA1D22">
        <w:rPr>
          <w:bCs/>
          <w:sz w:val="28"/>
          <w:szCs w:val="28"/>
        </w:rPr>
        <w:t>Використову</w:t>
      </w:r>
      <w:r>
        <w:rPr>
          <w:bCs/>
          <w:sz w:val="28"/>
          <w:szCs w:val="28"/>
          <w:lang w:val="uk-UA"/>
        </w:rPr>
        <w:t>ємо</w:t>
      </w:r>
      <w:proofErr w:type="spellEnd"/>
      <w:r w:rsidRPr="00DA1D22">
        <w:rPr>
          <w:bCs/>
          <w:sz w:val="28"/>
          <w:szCs w:val="28"/>
        </w:rPr>
        <w:t xml:space="preserve"> </w:t>
      </w:r>
      <w:proofErr w:type="spellStart"/>
      <w:r w:rsidRPr="00DA1D22">
        <w:rPr>
          <w:bCs/>
          <w:sz w:val="28"/>
          <w:szCs w:val="28"/>
        </w:rPr>
        <w:t>текстовий</w:t>
      </w:r>
      <w:proofErr w:type="spellEnd"/>
      <w:r w:rsidRPr="00DA1D22">
        <w:rPr>
          <w:bCs/>
          <w:sz w:val="28"/>
          <w:szCs w:val="28"/>
        </w:rPr>
        <w:t xml:space="preserve"> файл </w:t>
      </w:r>
      <w:proofErr w:type="spellStart"/>
      <w:r w:rsidRPr="00DA1D22">
        <w:rPr>
          <w:bCs/>
          <w:sz w:val="28"/>
          <w:szCs w:val="28"/>
        </w:rPr>
        <w:t>Procfile</w:t>
      </w:r>
      <w:proofErr w:type="spellEnd"/>
      <w:r w:rsidRPr="00DA1D22">
        <w:rPr>
          <w:bCs/>
          <w:sz w:val="28"/>
          <w:szCs w:val="28"/>
        </w:rPr>
        <w:t xml:space="preserve"> у </w:t>
      </w:r>
      <w:proofErr w:type="spellStart"/>
      <w:r w:rsidRPr="00DA1D22">
        <w:rPr>
          <w:bCs/>
          <w:sz w:val="28"/>
          <w:szCs w:val="28"/>
        </w:rPr>
        <w:t>кореневому</w:t>
      </w:r>
      <w:proofErr w:type="spellEnd"/>
      <w:r w:rsidRPr="00DA1D22">
        <w:rPr>
          <w:bCs/>
          <w:sz w:val="28"/>
          <w:szCs w:val="28"/>
        </w:rPr>
        <w:t xml:space="preserve"> </w:t>
      </w:r>
      <w:proofErr w:type="spellStart"/>
      <w:r w:rsidRPr="00DA1D22">
        <w:rPr>
          <w:bCs/>
          <w:sz w:val="28"/>
          <w:szCs w:val="28"/>
        </w:rPr>
        <w:t>каталозі</w:t>
      </w:r>
      <w:proofErr w:type="spellEnd"/>
      <w:r w:rsidRPr="00DA1D22">
        <w:rPr>
          <w:bCs/>
          <w:sz w:val="28"/>
          <w:szCs w:val="28"/>
        </w:rPr>
        <w:t xml:space="preserve"> </w:t>
      </w:r>
      <w:proofErr w:type="spellStart"/>
      <w:r w:rsidRPr="00DA1D22">
        <w:rPr>
          <w:bCs/>
          <w:sz w:val="28"/>
          <w:szCs w:val="28"/>
        </w:rPr>
        <w:t>вашої</w:t>
      </w:r>
      <w:proofErr w:type="spellEnd"/>
      <w:r w:rsidRPr="00DA1D22">
        <w:rPr>
          <w:bCs/>
          <w:sz w:val="28"/>
          <w:szCs w:val="28"/>
        </w:rPr>
        <w:t xml:space="preserve"> </w:t>
      </w:r>
      <w:proofErr w:type="spellStart"/>
      <w:r w:rsidRPr="00DA1D22">
        <w:rPr>
          <w:bCs/>
          <w:sz w:val="28"/>
          <w:szCs w:val="28"/>
        </w:rPr>
        <w:t>програми</w:t>
      </w:r>
      <w:proofErr w:type="spellEnd"/>
      <w:r w:rsidRPr="00DA1D22">
        <w:rPr>
          <w:bCs/>
          <w:sz w:val="28"/>
          <w:szCs w:val="28"/>
        </w:rPr>
        <w:t xml:space="preserve">, </w:t>
      </w:r>
      <w:proofErr w:type="spellStart"/>
      <w:r w:rsidRPr="00DA1D22">
        <w:rPr>
          <w:bCs/>
          <w:sz w:val="28"/>
          <w:szCs w:val="28"/>
        </w:rPr>
        <w:t>щоб</w:t>
      </w:r>
      <w:proofErr w:type="spellEnd"/>
      <w:r w:rsidRPr="00DA1D22">
        <w:rPr>
          <w:bCs/>
          <w:sz w:val="28"/>
          <w:szCs w:val="28"/>
        </w:rPr>
        <w:t xml:space="preserve"> </w:t>
      </w:r>
      <w:proofErr w:type="spellStart"/>
      <w:r w:rsidRPr="00DA1D22">
        <w:rPr>
          <w:bCs/>
          <w:sz w:val="28"/>
          <w:szCs w:val="28"/>
        </w:rPr>
        <w:t>чітко</w:t>
      </w:r>
      <w:proofErr w:type="spellEnd"/>
      <w:r w:rsidRPr="00DA1D22">
        <w:rPr>
          <w:bCs/>
          <w:sz w:val="28"/>
          <w:szCs w:val="28"/>
        </w:rPr>
        <w:t xml:space="preserve"> </w:t>
      </w:r>
      <w:proofErr w:type="spellStart"/>
      <w:r w:rsidRPr="00DA1D22">
        <w:rPr>
          <w:bCs/>
          <w:sz w:val="28"/>
          <w:szCs w:val="28"/>
        </w:rPr>
        <w:t>визначити</w:t>
      </w:r>
      <w:proofErr w:type="spellEnd"/>
      <w:r w:rsidRPr="00DA1D22">
        <w:rPr>
          <w:bCs/>
          <w:sz w:val="28"/>
          <w:szCs w:val="28"/>
        </w:rPr>
        <w:t xml:space="preserve">, яку команду </w:t>
      </w:r>
      <w:proofErr w:type="spellStart"/>
      <w:r w:rsidRPr="00DA1D22">
        <w:rPr>
          <w:bCs/>
          <w:sz w:val="28"/>
          <w:szCs w:val="28"/>
        </w:rPr>
        <w:t>слід</w:t>
      </w:r>
      <w:proofErr w:type="spellEnd"/>
      <w:r w:rsidRPr="00DA1D22">
        <w:rPr>
          <w:bCs/>
          <w:sz w:val="28"/>
          <w:szCs w:val="28"/>
        </w:rPr>
        <w:t xml:space="preserve"> </w:t>
      </w:r>
      <w:proofErr w:type="spellStart"/>
      <w:r w:rsidRPr="00DA1D22">
        <w:rPr>
          <w:bCs/>
          <w:sz w:val="28"/>
          <w:szCs w:val="28"/>
        </w:rPr>
        <w:t>виконати</w:t>
      </w:r>
      <w:proofErr w:type="spellEnd"/>
      <w:r w:rsidRPr="00DA1D22">
        <w:rPr>
          <w:bCs/>
          <w:sz w:val="28"/>
          <w:szCs w:val="28"/>
        </w:rPr>
        <w:t xml:space="preserve"> </w:t>
      </w:r>
      <w:proofErr w:type="gramStart"/>
      <w:r w:rsidRPr="00DA1D22">
        <w:rPr>
          <w:bCs/>
          <w:sz w:val="28"/>
          <w:szCs w:val="28"/>
        </w:rPr>
        <w:t>для</w:t>
      </w:r>
      <w:proofErr w:type="gramEnd"/>
      <w:r w:rsidRPr="00DA1D22">
        <w:rPr>
          <w:bCs/>
          <w:sz w:val="28"/>
          <w:szCs w:val="28"/>
        </w:rPr>
        <w:t xml:space="preserve"> запуску </w:t>
      </w:r>
      <w:proofErr w:type="spellStart"/>
      <w:r w:rsidRPr="00DA1D22">
        <w:rPr>
          <w:bCs/>
          <w:sz w:val="28"/>
          <w:szCs w:val="28"/>
        </w:rPr>
        <w:t>програми</w:t>
      </w:r>
      <w:proofErr w:type="spellEnd"/>
      <w:r w:rsidRPr="00DA1D22">
        <w:rPr>
          <w:bCs/>
          <w:sz w:val="28"/>
          <w:szCs w:val="28"/>
        </w:rPr>
        <w:t>.</w:t>
      </w:r>
    </w:p>
    <w:p w:rsidR="00DA1D22" w:rsidRPr="00DA1D22" w:rsidRDefault="00DA1D22" w:rsidP="00DA1D22">
      <w:pPr>
        <w:rPr>
          <w:bCs/>
          <w:sz w:val="28"/>
          <w:szCs w:val="28"/>
          <w:lang w:val="uk-UA"/>
        </w:rPr>
      </w:pPr>
    </w:p>
    <w:p w:rsidR="002F0DB4" w:rsidRDefault="00DA1D22" w:rsidP="004F0539">
      <w:pPr>
        <w:rPr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77F8A37" wp14:editId="22E6558C">
            <wp:extent cx="5676900" cy="1203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22" w:rsidRPr="00DA1D22" w:rsidRDefault="00DA1D22" w:rsidP="004F0539">
      <w:pPr>
        <w:rPr>
          <w:bCs/>
          <w:sz w:val="28"/>
          <w:szCs w:val="28"/>
          <w:lang w:val="uk-UA"/>
        </w:rPr>
      </w:pPr>
      <w:bookmarkStart w:id="5" w:name="_GoBack"/>
      <w:bookmarkEnd w:id="5"/>
    </w:p>
    <w:p w:rsidR="00A804B5" w:rsidRPr="00A804B5" w:rsidRDefault="00A804B5" w:rsidP="004F0539">
      <w:pPr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uk-UA"/>
        </w:rPr>
        <w:t xml:space="preserve">Створюємо новий додаток. Назва додатку генерується автоматично. Розгортаємо додаток на </w:t>
      </w:r>
      <w:proofErr w:type="spellStart"/>
      <w:r>
        <w:rPr>
          <w:bCs/>
          <w:sz w:val="28"/>
          <w:szCs w:val="28"/>
          <w:lang w:val="en-US"/>
        </w:rPr>
        <w:t>Heroku</w:t>
      </w:r>
      <w:proofErr w:type="spellEnd"/>
      <w:r>
        <w:rPr>
          <w:bCs/>
          <w:sz w:val="28"/>
          <w:szCs w:val="28"/>
          <w:lang w:val="en-US"/>
        </w:rPr>
        <w:t>.</w:t>
      </w:r>
    </w:p>
    <w:p w:rsidR="002F0DB4" w:rsidRDefault="00D807E6" w:rsidP="004F0539">
      <w:pPr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DBAE5C" wp14:editId="114CED63">
            <wp:extent cx="5940425" cy="5326089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B5" w:rsidRDefault="00A804B5" w:rsidP="004F0539">
      <w:pPr>
        <w:rPr>
          <w:bCs/>
          <w:sz w:val="28"/>
          <w:szCs w:val="28"/>
          <w:lang w:val="en-US"/>
        </w:rPr>
      </w:pPr>
    </w:p>
    <w:p w:rsidR="00A804B5" w:rsidRPr="00091801" w:rsidRDefault="00091801" w:rsidP="004F0539">
      <w:pPr>
        <w:rPr>
          <w:bCs/>
          <w:sz w:val="28"/>
          <w:szCs w:val="28"/>
        </w:rPr>
      </w:pPr>
      <w:r>
        <w:rPr>
          <w:bCs/>
          <w:sz w:val="28"/>
          <w:szCs w:val="28"/>
          <w:lang w:val="uk-UA"/>
        </w:rPr>
        <w:t>Н</w:t>
      </w:r>
      <w:r w:rsidR="00A804B5">
        <w:rPr>
          <w:bCs/>
          <w:sz w:val="28"/>
          <w:szCs w:val="28"/>
          <w:lang w:val="uk-UA"/>
        </w:rPr>
        <w:t>аш додаток з’явився у списку</w:t>
      </w:r>
      <w:r>
        <w:rPr>
          <w:bCs/>
          <w:sz w:val="28"/>
          <w:szCs w:val="28"/>
          <w:lang w:val="uk-UA"/>
        </w:rPr>
        <w:t xml:space="preserve"> у </w:t>
      </w:r>
      <w:proofErr w:type="spellStart"/>
      <w:r>
        <w:rPr>
          <w:bCs/>
          <w:sz w:val="28"/>
          <w:szCs w:val="28"/>
          <w:lang w:val="uk-UA"/>
        </w:rPr>
        <w:t>веб-інтерфейсі</w:t>
      </w:r>
      <w:proofErr w:type="spellEnd"/>
      <w:r>
        <w:rPr>
          <w:bCs/>
          <w:sz w:val="28"/>
          <w:szCs w:val="28"/>
          <w:lang w:val="uk-UA"/>
        </w:rPr>
        <w:t>:</w:t>
      </w:r>
    </w:p>
    <w:p w:rsidR="00D807E6" w:rsidRPr="00A804B5" w:rsidRDefault="00D807E6" w:rsidP="004F0539">
      <w:pPr>
        <w:rPr>
          <w:bCs/>
          <w:sz w:val="28"/>
          <w:szCs w:val="28"/>
        </w:rPr>
      </w:pPr>
    </w:p>
    <w:p w:rsidR="00D807E6" w:rsidRDefault="00D807E6" w:rsidP="004F0539">
      <w:pPr>
        <w:rPr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8A1DA1A" wp14:editId="5B888AB2">
            <wp:extent cx="5940425" cy="177679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01" w:rsidRPr="00091801" w:rsidRDefault="00091801" w:rsidP="004F0539">
      <w:pPr>
        <w:rPr>
          <w:bCs/>
          <w:sz w:val="28"/>
          <w:szCs w:val="28"/>
          <w:lang w:val="uk-UA"/>
        </w:rPr>
      </w:pPr>
    </w:p>
    <w:p w:rsidR="00D807E6" w:rsidRDefault="00D807E6" w:rsidP="004F0539">
      <w:pPr>
        <w:rPr>
          <w:bCs/>
          <w:sz w:val="28"/>
          <w:szCs w:val="28"/>
          <w:lang w:val="uk-UA"/>
        </w:rPr>
      </w:pPr>
    </w:p>
    <w:p w:rsidR="00091801" w:rsidRPr="00091801" w:rsidRDefault="00091801" w:rsidP="004F0539">
      <w:pPr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Панель налаштування та контролю за додатком:</w:t>
      </w:r>
    </w:p>
    <w:p w:rsidR="00D807E6" w:rsidRDefault="00D807E6" w:rsidP="004F0539">
      <w:pPr>
        <w:rPr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71DEC57" wp14:editId="6293E8B7">
            <wp:extent cx="5940425" cy="40391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01" w:rsidRPr="00091801" w:rsidRDefault="00091801" w:rsidP="004F0539">
      <w:pPr>
        <w:rPr>
          <w:bCs/>
          <w:sz w:val="28"/>
          <w:szCs w:val="28"/>
          <w:lang w:val="uk-UA"/>
        </w:rPr>
      </w:pPr>
    </w:p>
    <w:p w:rsidR="00D807E6" w:rsidRDefault="00486ACF" w:rsidP="004F0539">
      <w:pPr>
        <w:rPr>
          <w:bCs/>
          <w:sz w:val="28"/>
          <w:szCs w:val="28"/>
          <w:lang w:val="uk-UA"/>
        </w:rPr>
      </w:pPr>
      <w:proofErr w:type="spellStart"/>
      <w:r>
        <w:rPr>
          <w:bCs/>
          <w:sz w:val="28"/>
          <w:szCs w:val="28"/>
          <w:lang w:val="uk-UA"/>
        </w:rPr>
        <w:t>Логи</w:t>
      </w:r>
      <w:proofErr w:type="spellEnd"/>
      <w:r>
        <w:rPr>
          <w:bCs/>
          <w:sz w:val="28"/>
          <w:szCs w:val="28"/>
          <w:lang w:val="uk-UA"/>
        </w:rPr>
        <w:t xml:space="preserve"> додатку</w:t>
      </w:r>
      <w:r w:rsidR="000777FF" w:rsidRPr="000777FF">
        <w:rPr>
          <w:bCs/>
          <w:sz w:val="28"/>
          <w:szCs w:val="28"/>
        </w:rPr>
        <w:t xml:space="preserve"> </w:t>
      </w:r>
      <w:r w:rsidR="000777FF">
        <w:rPr>
          <w:bCs/>
          <w:sz w:val="28"/>
          <w:szCs w:val="28"/>
        </w:rPr>
        <w:t>у веб-</w:t>
      </w:r>
      <w:r w:rsidR="000777FF">
        <w:rPr>
          <w:bCs/>
          <w:sz w:val="28"/>
          <w:szCs w:val="28"/>
          <w:lang w:val="uk-UA"/>
        </w:rPr>
        <w:t>інтерфейсі</w:t>
      </w:r>
      <w:r>
        <w:rPr>
          <w:bCs/>
          <w:sz w:val="28"/>
          <w:szCs w:val="28"/>
          <w:lang w:val="uk-UA"/>
        </w:rPr>
        <w:t>:</w:t>
      </w:r>
    </w:p>
    <w:p w:rsidR="00091801" w:rsidRPr="00486ACF" w:rsidRDefault="00091801" w:rsidP="004F0539">
      <w:pPr>
        <w:rPr>
          <w:bCs/>
          <w:sz w:val="28"/>
          <w:szCs w:val="28"/>
          <w:lang w:val="uk-UA"/>
        </w:rPr>
      </w:pPr>
    </w:p>
    <w:p w:rsidR="00486ACF" w:rsidRDefault="00486ACF" w:rsidP="004F0539">
      <w:pPr>
        <w:rPr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7AC750C" wp14:editId="7CF3FF99">
            <wp:extent cx="5940425" cy="292085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FF" w:rsidRPr="000777FF" w:rsidRDefault="000777FF" w:rsidP="004F0539">
      <w:pPr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Отримання </w:t>
      </w:r>
      <w:proofErr w:type="spellStart"/>
      <w:r>
        <w:rPr>
          <w:bCs/>
          <w:sz w:val="28"/>
          <w:szCs w:val="28"/>
          <w:lang w:val="uk-UA"/>
        </w:rPr>
        <w:t>логів</w:t>
      </w:r>
      <w:proofErr w:type="spellEnd"/>
      <w:r>
        <w:rPr>
          <w:bCs/>
          <w:sz w:val="28"/>
          <w:szCs w:val="28"/>
          <w:lang w:val="uk-UA"/>
        </w:rPr>
        <w:t xml:space="preserve"> через консоль:</w:t>
      </w:r>
    </w:p>
    <w:p w:rsidR="000777FF" w:rsidRDefault="000777FF" w:rsidP="004F0539">
      <w:pPr>
        <w:rPr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43247E1" wp14:editId="0ED5FA23">
            <wp:extent cx="5940425" cy="3237835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01" w:rsidRPr="00091801" w:rsidRDefault="00091801" w:rsidP="004F0539">
      <w:pPr>
        <w:rPr>
          <w:bCs/>
          <w:sz w:val="28"/>
          <w:szCs w:val="28"/>
          <w:lang w:val="uk-UA"/>
        </w:rPr>
      </w:pPr>
    </w:p>
    <w:p w:rsidR="006111F8" w:rsidRDefault="006111F8" w:rsidP="004F0539">
      <w:pPr>
        <w:rPr>
          <w:bCs/>
          <w:sz w:val="28"/>
          <w:szCs w:val="28"/>
          <w:lang w:val="uk-UA"/>
        </w:rPr>
      </w:pPr>
      <w:proofErr w:type="spellStart"/>
      <w:r w:rsidRPr="006111F8">
        <w:rPr>
          <w:bCs/>
          <w:sz w:val="28"/>
          <w:szCs w:val="28"/>
        </w:rPr>
        <w:t>Тепер</w:t>
      </w:r>
      <w:proofErr w:type="spellEnd"/>
      <w:r w:rsidRPr="006111F8">
        <w:rPr>
          <w:bCs/>
          <w:sz w:val="28"/>
          <w:szCs w:val="28"/>
        </w:rPr>
        <w:t xml:space="preserve"> </w:t>
      </w:r>
      <w:proofErr w:type="spellStart"/>
      <w:r w:rsidRPr="006111F8">
        <w:rPr>
          <w:bCs/>
          <w:sz w:val="28"/>
          <w:szCs w:val="28"/>
        </w:rPr>
        <w:t>від</w:t>
      </w:r>
      <w:r>
        <w:rPr>
          <w:bCs/>
          <w:sz w:val="28"/>
          <w:szCs w:val="28"/>
          <w:lang w:val="uk-UA"/>
        </w:rPr>
        <w:t>криваємо</w:t>
      </w:r>
      <w:proofErr w:type="spellEnd"/>
      <w:r w:rsidRPr="006111F8">
        <w:rPr>
          <w:bCs/>
          <w:sz w:val="28"/>
          <w:szCs w:val="28"/>
        </w:rPr>
        <w:t xml:space="preserve"> </w:t>
      </w:r>
      <w:proofErr w:type="spellStart"/>
      <w:r w:rsidRPr="006111F8">
        <w:rPr>
          <w:bCs/>
          <w:sz w:val="28"/>
          <w:szCs w:val="28"/>
        </w:rPr>
        <w:t>додаток</w:t>
      </w:r>
      <w:proofErr w:type="spellEnd"/>
      <w:r w:rsidRPr="006111F8">
        <w:rPr>
          <w:bCs/>
          <w:sz w:val="28"/>
          <w:szCs w:val="28"/>
        </w:rPr>
        <w:t xml:space="preserve"> за</w:t>
      </w:r>
      <w:r>
        <w:rPr>
          <w:bCs/>
          <w:sz w:val="28"/>
          <w:szCs w:val="28"/>
          <w:lang w:val="uk-UA"/>
        </w:rPr>
        <w:t xml:space="preserve"> допомогою</w:t>
      </w:r>
      <w:r w:rsidRPr="006111F8">
        <w:rPr>
          <w:bCs/>
          <w:sz w:val="28"/>
          <w:szCs w:val="28"/>
        </w:rPr>
        <w:t xml:space="preserve"> </w:t>
      </w:r>
      <w:r w:rsidRPr="006111F8">
        <w:rPr>
          <w:bCs/>
          <w:sz w:val="28"/>
          <w:szCs w:val="28"/>
          <w:lang w:val="en-US"/>
        </w:rPr>
        <w:t>URL</w:t>
      </w:r>
      <w:r w:rsidRPr="006111F8">
        <w:rPr>
          <w:bCs/>
          <w:sz w:val="28"/>
          <w:szCs w:val="28"/>
        </w:rPr>
        <w:t>-адрес</w:t>
      </w:r>
      <w:r>
        <w:rPr>
          <w:bCs/>
          <w:sz w:val="28"/>
          <w:szCs w:val="28"/>
          <w:lang w:val="uk-UA"/>
        </w:rPr>
        <w:t>и</w:t>
      </w:r>
      <w:r w:rsidRPr="006111F8">
        <w:rPr>
          <w:bCs/>
          <w:sz w:val="28"/>
          <w:szCs w:val="28"/>
        </w:rPr>
        <w:t xml:space="preserve">, </w:t>
      </w:r>
      <w:proofErr w:type="spellStart"/>
      <w:r w:rsidRPr="006111F8">
        <w:rPr>
          <w:bCs/>
          <w:sz w:val="28"/>
          <w:szCs w:val="28"/>
        </w:rPr>
        <w:t>згенеровано</w:t>
      </w:r>
      <w:proofErr w:type="spellEnd"/>
      <w:r>
        <w:rPr>
          <w:bCs/>
          <w:sz w:val="28"/>
          <w:szCs w:val="28"/>
          <w:lang w:val="uk-UA"/>
        </w:rPr>
        <w:t>ї з використанням</w:t>
      </w:r>
      <w:r w:rsidRPr="006111F8">
        <w:rPr>
          <w:bCs/>
          <w:sz w:val="28"/>
          <w:szCs w:val="28"/>
        </w:rPr>
        <w:t xml:space="preserve"> </w:t>
      </w:r>
      <w:proofErr w:type="spellStart"/>
      <w:r w:rsidRPr="006111F8">
        <w:rPr>
          <w:bCs/>
          <w:sz w:val="28"/>
          <w:szCs w:val="28"/>
        </w:rPr>
        <w:t>назв</w:t>
      </w:r>
      <w:proofErr w:type="spellEnd"/>
      <w:r>
        <w:rPr>
          <w:bCs/>
          <w:sz w:val="28"/>
          <w:szCs w:val="28"/>
          <w:lang w:val="uk-UA"/>
        </w:rPr>
        <w:t>и додатки</w:t>
      </w:r>
      <w:r w:rsidRPr="006111F8">
        <w:rPr>
          <w:bCs/>
          <w:sz w:val="28"/>
          <w:szCs w:val="28"/>
        </w:rPr>
        <w:t xml:space="preserve">. </w:t>
      </w:r>
    </w:p>
    <w:p w:rsidR="00091801" w:rsidRPr="00091801" w:rsidRDefault="00091801" w:rsidP="004F0539">
      <w:pPr>
        <w:rPr>
          <w:bCs/>
          <w:sz w:val="28"/>
          <w:szCs w:val="28"/>
          <w:lang w:val="uk-UA"/>
        </w:rPr>
      </w:pPr>
    </w:p>
    <w:p w:rsidR="00486ACF" w:rsidRDefault="00486ACF" w:rsidP="004F0539">
      <w:pPr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CF9B33" wp14:editId="4581F048">
            <wp:extent cx="5940425" cy="3655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CF" w:rsidRPr="00486ACF" w:rsidRDefault="00486ACF" w:rsidP="004F0539">
      <w:pPr>
        <w:rPr>
          <w:bCs/>
          <w:sz w:val="28"/>
          <w:szCs w:val="28"/>
          <w:lang w:val="en-US"/>
        </w:rPr>
      </w:pPr>
    </w:p>
    <w:p w:rsidR="00486ACF" w:rsidRDefault="00486ACF" w:rsidP="004F0539">
      <w:pPr>
        <w:rPr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935F466" wp14:editId="5117DC3B">
            <wp:extent cx="5940425" cy="2716691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EC" w:rsidRDefault="00217DEC" w:rsidP="004F0539">
      <w:pPr>
        <w:rPr>
          <w:bCs/>
          <w:sz w:val="28"/>
          <w:szCs w:val="28"/>
          <w:lang w:val="uk-UA"/>
        </w:rPr>
      </w:pPr>
    </w:p>
    <w:p w:rsidR="00217DEC" w:rsidRPr="00217DEC" w:rsidRDefault="00217DEC" w:rsidP="004F0539">
      <w:pPr>
        <w:rPr>
          <w:b/>
          <w:bCs/>
          <w:sz w:val="28"/>
          <w:szCs w:val="28"/>
          <w:lang w:val="uk-UA"/>
        </w:rPr>
      </w:pPr>
      <w:r w:rsidRPr="00217DEC">
        <w:rPr>
          <w:b/>
          <w:bCs/>
          <w:sz w:val="28"/>
          <w:szCs w:val="28"/>
          <w:lang w:val="uk-UA"/>
        </w:rPr>
        <w:t>Висновок:</w:t>
      </w:r>
    </w:p>
    <w:p w:rsidR="00217DEC" w:rsidRPr="00C67530" w:rsidRDefault="00C67530" w:rsidP="0071548B">
      <w:pPr>
        <w:ind w:firstLine="708"/>
        <w:jc w:val="both"/>
        <w:rPr>
          <w:bCs/>
          <w:sz w:val="28"/>
          <w:szCs w:val="28"/>
          <w:lang w:val="uk-UA"/>
        </w:rPr>
      </w:pPr>
      <w:r w:rsidRPr="00C67530">
        <w:rPr>
          <w:bCs/>
          <w:sz w:val="28"/>
          <w:szCs w:val="28"/>
          <w:lang w:val="uk-UA"/>
        </w:rPr>
        <w:t xml:space="preserve">В цій лабораторній роботі було здобуто навички роботи з </w:t>
      </w:r>
      <w:r w:rsidRPr="00C67530">
        <w:rPr>
          <w:bCs/>
          <w:sz w:val="28"/>
          <w:szCs w:val="28"/>
          <w:lang w:val="en-US"/>
        </w:rPr>
        <w:t>PAAS</w:t>
      </w:r>
      <w:r w:rsidRPr="00C67530">
        <w:rPr>
          <w:bCs/>
          <w:sz w:val="28"/>
          <w:szCs w:val="28"/>
        </w:rPr>
        <w:t>-</w:t>
      </w:r>
      <w:r w:rsidRPr="00C67530">
        <w:rPr>
          <w:bCs/>
          <w:sz w:val="28"/>
          <w:szCs w:val="28"/>
          <w:lang w:val="uk-UA"/>
        </w:rPr>
        <w:t xml:space="preserve">платформою </w:t>
      </w:r>
      <w:proofErr w:type="spellStart"/>
      <w:r w:rsidRPr="00C67530">
        <w:rPr>
          <w:bCs/>
          <w:sz w:val="28"/>
          <w:szCs w:val="28"/>
          <w:lang w:val="en-US"/>
        </w:rPr>
        <w:t>Heroku</w:t>
      </w:r>
      <w:proofErr w:type="spellEnd"/>
      <w:r w:rsidRPr="00C67530">
        <w:rPr>
          <w:bCs/>
          <w:sz w:val="28"/>
          <w:szCs w:val="28"/>
          <w:lang w:val="uk-UA"/>
        </w:rPr>
        <w:t xml:space="preserve">. Було створено власний </w:t>
      </w:r>
      <w:proofErr w:type="spellStart"/>
      <w:r w:rsidRPr="00C67530">
        <w:rPr>
          <w:bCs/>
          <w:sz w:val="28"/>
          <w:szCs w:val="28"/>
          <w:lang w:val="uk-UA"/>
        </w:rPr>
        <w:t>акаунт</w:t>
      </w:r>
      <w:proofErr w:type="spellEnd"/>
      <w:r w:rsidRPr="00C67530">
        <w:rPr>
          <w:bCs/>
          <w:sz w:val="28"/>
          <w:szCs w:val="28"/>
          <w:lang w:val="uk-UA"/>
        </w:rPr>
        <w:t xml:space="preserve">, завантажено </w:t>
      </w:r>
      <w:proofErr w:type="spellStart"/>
      <w:r w:rsidRPr="00C67530">
        <w:rPr>
          <w:sz w:val="28"/>
          <w:szCs w:val="28"/>
        </w:rPr>
        <w:t>Heroku</w:t>
      </w:r>
      <w:proofErr w:type="spellEnd"/>
      <w:r w:rsidRPr="00C67530">
        <w:rPr>
          <w:sz w:val="28"/>
          <w:szCs w:val="28"/>
          <w:lang w:val="uk-UA"/>
        </w:rPr>
        <w:t xml:space="preserve"> </w:t>
      </w:r>
      <w:proofErr w:type="spellStart"/>
      <w:r w:rsidRPr="00C67530">
        <w:rPr>
          <w:sz w:val="28"/>
          <w:szCs w:val="28"/>
        </w:rPr>
        <w:t>Command</w:t>
      </w:r>
      <w:proofErr w:type="spellEnd"/>
      <w:r w:rsidRPr="00C67530">
        <w:rPr>
          <w:sz w:val="28"/>
          <w:szCs w:val="28"/>
          <w:lang w:val="uk-UA"/>
        </w:rPr>
        <w:t xml:space="preserve"> </w:t>
      </w:r>
      <w:proofErr w:type="spellStart"/>
      <w:r w:rsidRPr="00C67530">
        <w:rPr>
          <w:sz w:val="28"/>
          <w:szCs w:val="28"/>
        </w:rPr>
        <w:t>Line</w:t>
      </w:r>
      <w:proofErr w:type="spellEnd"/>
      <w:r w:rsidRPr="00C67530">
        <w:rPr>
          <w:sz w:val="28"/>
          <w:szCs w:val="28"/>
          <w:lang w:val="uk-UA"/>
        </w:rPr>
        <w:t xml:space="preserve"> </w:t>
      </w:r>
      <w:proofErr w:type="spellStart"/>
      <w:r w:rsidRPr="00C67530">
        <w:rPr>
          <w:sz w:val="28"/>
          <w:szCs w:val="28"/>
        </w:rPr>
        <w:t>Interface</w:t>
      </w:r>
      <w:proofErr w:type="spellEnd"/>
      <w:r w:rsidRPr="00C67530">
        <w:rPr>
          <w:sz w:val="28"/>
          <w:szCs w:val="28"/>
          <w:lang w:val="uk-UA"/>
        </w:rPr>
        <w:t xml:space="preserve"> (</w:t>
      </w:r>
      <w:r w:rsidRPr="00C67530">
        <w:rPr>
          <w:sz w:val="28"/>
          <w:szCs w:val="28"/>
        </w:rPr>
        <w:t>CLI</w:t>
      </w:r>
      <w:r w:rsidRPr="00C67530">
        <w:rPr>
          <w:sz w:val="28"/>
          <w:szCs w:val="28"/>
          <w:lang w:val="uk-UA"/>
        </w:rPr>
        <w:t>)</w:t>
      </w:r>
      <w:r w:rsidRPr="00C67530">
        <w:rPr>
          <w:sz w:val="28"/>
          <w:szCs w:val="28"/>
          <w:lang w:val="uk-UA"/>
        </w:rPr>
        <w:t xml:space="preserve">. Для прикладу, було завантажено програму на мові </w:t>
      </w:r>
      <w:r w:rsidRPr="00C67530">
        <w:rPr>
          <w:sz w:val="28"/>
          <w:szCs w:val="28"/>
          <w:lang w:val="en-US"/>
        </w:rPr>
        <w:t>Python</w:t>
      </w:r>
      <w:r w:rsidRPr="00C67530">
        <w:rPr>
          <w:sz w:val="28"/>
          <w:szCs w:val="28"/>
          <w:lang w:val="uk-UA"/>
        </w:rPr>
        <w:t xml:space="preserve">, було її модифіковано, та за допомогою </w:t>
      </w:r>
      <w:r w:rsidRPr="00C67530">
        <w:rPr>
          <w:sz w:val="28"/>
          <w:szCs w:val="28"/>
          <w:shd w:val="clear" w:color="auto" w:fill="FFFFFF"/>
          <w:lang w:val="uk-UA"/>
        </w:rPr>
        <w:t>розподілен</w:t>
      </w:r>
      <w:r w:rsidRPr="00C67530">
        <w:rPr>
          <w:sz w:val="28"/>
          <w:szCs w:val="28"/>
          <w:shd w:val="clear" w:color="auto" w:fill="FFFFFF"/>
          <w:lang w:val="uk-UA"/>
        </w:rPr>
        <w:t xml:space="preserve">ої </w:t>
      </w:r>
      <w:r w:rsidRPr="00C67530">
        <w:rPr>
          <w:sz w:val="28"/>
          <w:szCs w:val="28"/>
          <w:shd w:val="clear" w:color="auto" w:fill="FFFFFF"/>
          <w:lang w:val="uk-UA"/>
        </w:rPr>
        <w:t>систем</w:t>
      </w:r>
      <w:r w:rsidRPr="00C67530">
        <w:rPr>
          <w:sz w:val="28"/>
          <w:szCs w:val="28"/>
          <w:shd w:val="clear" w:color="auto" w:fill="FFFFFF"/>
          <w:lang w:val="uk-UA"/>
        </w:rPr>
        <w:t>и</w:t>
      </w:r>
      <w:r w:rsidRPr="00C67530">
        <w:rPr>
          <w:sz w:val="28"/>
          <w:szCs w:val="28"/>
          <w:shd w:val="clear" w:color="auto" w:fill="FFFFFF"/>
          <w:lang w:val="uk-UA"/>
        </w:rPr>
        <w:t xml:space="preserve"> керування версіями файлів</w:t>
      </w:r>
      <w:r w:rsidRPr="00C67530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C67530">
        <w:rPr>
          <w:sz w:val="28"/>
          <w:szCs w:val="28"/>
          <w:shd w:val="clear" w:color="auto" w:fill="FFFFFF"/>
          <w:lang w:val="en-US"/>
        </w:rPr>
        <w:t>git</w:t>
      </w:r>
      <w:proofErr w:type="spellEnd"/>
      <w:r w:rsidRPr="00C67530">
        <w:rPr>
          <w:sz w:val="28"/>
          <w:szCs w:val="28"/>
          <w:shd w:val="clear" w:color="auto" w:fill="FFFFFF"/>
          <w:lang w:val="uk-UA"/>
        </w:rPr>
        <w:t xml:space="preserve">, було її встановлено та запущено у хмарі. Було </w:t>
      </w:r>
      <w:r w:rsidRPr="00C67530">
        <w:rPr>
          <w:sz w:val="28"/>
          <w:szCs w:val="28"/>
          <w:shd w:val="clear" w:color="auto" w:fill="FFFFFF"/>
          <w:lang w:val="uk-UA"/>
        </w:rPr>
        <w:lastRenderedPageBreak/>
        <w:t xml:space="preserve">ознайомлено з </w:t>
      </w:r>
      <w:proofErr w:type="spellStart"/>
      <w:r w:rsidRPr="00C67530">
        <w:rPr>
          <w:sz w:val="28"/>
          <w:szCs w:val="28"/>
          <w:shd w:val="clear" w:color="auto" w:fill="FFFFFF"/>
          <w:lang w:val="uk-UA"/>
        </w:rPr>
        <w:t>веб-інтерфейсом</w:t>
      </w:r>
      <w:proofErr w:type="spellEnd"/>
      <w:r w:rsidRPr="00C67530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C67530">
        <w:rPr>
          <w:bCs/>
          <w:sz w:val="28"/>
          <w:szCs w:val="28"/>
          <w:lang w:val="en-US"/>
        </w:rPr>
        <w:t>Heroku</w:t>
      </w:r>
      <w:proofErr w:type="spellEnd"/>
      <w:r w:rsidRPr="00C67530">
        <w:rPr>
          <w:bCs/>
          <w:sz w:val="28"/>
          <w:szCs w:val="28"/>
          <w:lang w:val="uk-UA"/>
        </w:rPr>
        <w:t xml:space="preserve"> та командами, для керування </w:t>
      </w:r>
      <w:proofErr w:type="spellStart"/>
      <w:r w:rsidRPr="00C67530">
        <w:rPr>
          <w:bCs/>
          <w:sz w:val="28"/>
          <w:szCs w:val="28"/>
          <w:lang w:val="en-US"/>
        </w:rPr>
        <w:t>Heroku</w:t>
      </w:r>
      <w:proofErr w:type="spellEnd"/>
      <w:r w:rsidRPr="00C67530">
        <w:rPr>
          <w:bCs/>
          <w:sz w:val="28"/>
          <w:szCs w:val="28"/>
          <w:lang w:val="uk-UA"/>
        </w:rPr>
        <w:t xml:space="preserve"> через консоль.</w:t>
      </w:r>
    </w:p>
    <w:sectPr w:rsidR="00217DEC" w:rsidRPr="00C67530" w:rsidSect="00D07F13"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263A" w:rsidRDefault="00BA263A" w:rsidP="00526913">
      <w:r>
        <w:separator/>
      </w:r>
    </w:p>
  </w:endnote>
  <w:endnote w:type="continuationSeparator" w:id="0">
    <w:p w:rsidR="00BA263A" w:rsidRDefault="00BA263A" w:rsidP="005269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PetersburgCTT">
    <w:altName w:val="Times New Roman"/>
    <w:charset w:val="00"/>
    <w:family w:val="roman"/>
    <w:pitch w:val="variable"/>
    <w:sig w:usb0="00000203" w:usb1="00000000" w:usb2="00000000" w:usb3="00000000" w:csb0="00000005" w:csb1="00000000"/>
  </w:font>
  <w:font w:name="Letter G">
    <w:altName w:val="Courier New"/>
    <w:charset w:val="CC"/>
    <w:family w:val="modern"/>
    <w:pitch w:val="fixed"/>
    <w:sig w:usb0="80000227" w:usb1="00000000" w:usb2="00000000" w:usb3="00000000" w:csb0="00000097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SimSun"/>
    <w:charset w:val="86"/>
    <w:family w:val="roman"/>
    <w:pitch w:val="default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6913" w:rsidRDefault="00526913" w:rsidP="00526913">
    <w:pPr>
      <w:pStyle w:val="ac"/>
      <w:jc w:val="center"/>
    </w:pPr>
  </w:p>
  <w:p w:rsidR="00526913" w:rsidRDefault="00526913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7F13" w:rsidRPr="00D07F13" w:rsidRDefault="00D07F13" w:rsidP="00D07F13">
    <w:pPr>
      <w:pStyle w:val="ac"/>
      <w:jc w:val="center"/>
      <w:rPr>
        <w:lang w:val="uk-UA"/>
      </w:rPr>
    </w:pPr>
    <w:r>
      <w:rPr>
        <w:lang w:val="uk-UA"/>
      </w:rPr>
      <w:t>Київ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263A" w:rsidRDefault="00BA263A" w:rsidP="00526913">
      <w:r>
        <w:separator/>
      </w:r>
    </w:p>
  </w:footnote>
  <w:footnote w:type="continuationSeparator" w:id="0">
    <w:p w:rsidR="00BA263A" w:rsidRDefault="00BA263A" w:rsidP="005269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092B84"/>
    <w:multiLevelType w:val="multilevel"/>
    <w:tmpl w:val="CF092B84"/>
    <w:lvl w:ilvl="0">
      <w:start w:val="1"/>
      <w:numFmt w:val="bullet"/>
      <w:lvlText w:val="-"/>
      <w:lvlJc w:val="left"/>
      <w:pPr>
        <w:ind w:left="28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1">
      <w:start w:val="1"/>
      <w:numFmt w:val="bullet"/>
      <w:lvlText w:val="-"/>
      <w:lvlJc w:val="left"/>
      <w:pPr>
        <w:ind w:left="52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2">
      <w:start w:val="1"/>
      <w:numFmt w:val="bullet"/>
      <w:lvlText w:val="-"/>
      <w:lvlJc w:val="left"/>
      <w:pPr>
        <w:ind w:left="76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3">
      <w:start w:val="1"/>
      <w:numFmt w:val="bullet"/>
      <w:lvlText w:val="-"/>
      <w:lvlJc w:val="left"/>
      <w:pPr>
        <w:ind w:left="100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4">
      <w:start w:val="1"/>
      <w:numFmt w:val="bullet"/>
      <w:lvlText w:val="-"/>
      <w:lvlJc w:val="left"/>
      <w:pPr>
        <w:ind w:left="124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5">
      <w:start w:val="1"/>
      <w:numFmt w:val="bullet"/>
      <w:lvlText w:val="-"/>
      <w:lvlJc w:val="left"/>
      <w:pPr>
        <w:ind w:left="148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6">
      <w:start w:val="1"/>
      <w:numFmt w:val="bullet"/>
      <w:lvlText w:val="-"/>
      <w:lvlJc w:val="left"/>
      <w:pPr>
        <w:ind w:left="172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7">
      <w:start w:val="1"/>
      <w:numFmt w:val="bullet"/>
      <w:lvlText w:val="-"/>
      <w:lvlJc w:val="left"/>
      <w:pPr>
        <w:ind w:left="196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8">
      <w:start w:val="1"/>
      <w:numFmt w:val="bullet"/>
      <w:lvlText w:val="-"/>
      <w:lvlJc w:val="left"/>
      <w:pPr>
        <w:ind w:left="220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</w:abstractNum>
  <w:abstractNum w:abstractNumId="1">
    <w:nsid w:val="0053208E"/>
    <w:multiLevelType w:val="multilevel"/>
    <w:tmpl w:val="0053208E"/>
    <w:lvl w:ilvl="0">
      <w:start w:val="1"/>
      <w:numFmt w:val="bullet"/>
      <w:lvlText w:val="-"/>
      <w:lvlJc w:val="left"/>
      <w:pPr>
        <w:ind w:left="28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1">
      <w:start w:val="1"/>
      <w:numFmt w:val="bullet"/>
      <w:lvlText w:val="-"/>
      <w:lvlJc w:val="left"/>
      <w:pPr>
        <w:ind w:left="52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2">
      <w:start w:val="1"/>
      <w:numFmt w:val="bullet"/>
      <w:lvlText w:val="-"/>
      <w:lvlJc w:val="left"/>
      <w:pPr>
        <w:ind w:left="76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3">
      <w:start w:val="1"/>
      <w:numFmt w:val="bullet"/>
      <w:lvlText w:val="-"/>
      <w:lvlJc w:val="left"/>
      <w:pPr>
        <w:ind w:left="100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4">
      <w:start w:val="1"/>
      <w:numFmt w:val="bullet"/>
      <w:lvlText w:val="-"/>
      <w:lvlJc w:val="left"/>
      <w:pPr>
        <w:ind w:left="124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5">
      <w:start w:val="1"/>
      <w:numFmt w:val="bullet"/>
      <w:lvlText w:val="-"/>
      <w:lvlJc w:val="left"/>
      <w:pPr>
        <w:ind w:left="148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6">
      <w:start w:val="1"/>
      <w:numFmt w:val="bullet"/>
      <w:lvlText w:val="-"/>
      <w:lvlJc w:val="left"/>
      <w:pPr>
        <w:ind w:left="172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7">
      <w:start w:val="1"/>
      <w:numFmt w:val="bullet"/>
      <w:lvlText w:val="-"/>
      <w:lvlJc w:val="left"/>
      <w:pPr>
        <w:ind w:left="196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8">
      <w:start w:val="1"/>
      <w:numFmt w:val="bullet"/>
      <w:lvlText w:val="-"/>
      <w:lvlJc w:val="left"/>
      <w:pPr>
        <w:ind w:left="220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</w:abstractNum>
  <w:abstractNum w:abstractNumId="2">
    <w:nsid w:val="09454CA8"/>
    <w:multiLevelType w:val="multilevel"/>
    <w:tmpl w:val="F962E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FB0BEC"/>
    <w:multiLevelType w:val="hybridMultilevel"/>
    <w:tmpl w:val="CA1AF636"/>
    <w:lvl w:ilvl="0" w:tplc="C3ECC6D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5B400F"/>
    <w:multiLevelType w:val="hybridMultilevel"/>
    <w:tmpl w:val="7CC6240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940E39"/>
    <w:multiLevelType w:val="hybridMultilevel"/>
    <w:tmpl w:val="2E1C5C0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7D0BC9"/>
    <w:multiLevelType w:val="singleLevel"/>
    <w:tmpl w:val="825A14A6"/>
    <w:lvl w:ilvl="0">
      <w:start w:val="1"/>
      <w:numFmt w:val="decimal"/>
      <w:lvlText w:val="%1."/>
      <w:legacy w:legacy="1" w:legacySpace="0" w:legacyIndent="480"/>
      <w:lvlJc w:val="left"/>
      <w:pPr>
        <w:ind w:left="600" w:hanging="480"/>
      </w:pPr>
    </w:lvl>
  </w:abstractNum>
  <w:abstractNum w:abstractNumId="7">
    <w:nsid w:val="18C330B1"/>
    <w:multiLevelType w:val="hybridMultilevel"/>
    <w:tmpl w:val="C304F05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DE62BD"/>
    <w:multiLevelType w:val="hybridMultilevel"/>
    <w:tmpl w:val="6C9AE37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B140DB"/>
    <w:multiLevelType w:val="hybridMultilevel"/>
    <w:tmpl w:val="1540A428"/>
    <w:lvl w:ilvl="0" w:tplc="AA70340C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280" w:hanging="360"/>
      </w:pPr>
    </w:lvl>
    <w:lvl w:ilvl="2" w:tplc="0422001B" w:tentative="1">
      <w:start w:val="1"/>
      <w:numFmt w:val="lowerRoman"/>
      <w:lvlText w:val="%3."/>
      <w:lvlJc w:val="right"/>
      <w:pPr>
        <w:ind w:left="2000" w:hanging="180"/>
      </w:pPr>
    </w:lvl>
    <w:lvl w:ilvl="3" w:tplc="0422000F" w:tentative="1">
      <w:start w:val="1"/>
      <w:numFmt w:val="decimal"/>
      <w:lvlText w:val="%4."/>
      <w:lvlJc w:val="left"/>
      <w:pPr>
        <w:ind w:left="2720" w:hanging="360"/>
      </w:pPr>
    </w:lvl>
    <w:lvl w:ilvl="4" w:tplc="04220019" w:tentative="1">
      <w:start w:val="1"/>
      <w:numFmt w:val="lowerLetter"/>
      <w:lvlText w:val="%5."/>
      <w:lvlJc w:val="left"/>
      <w:pPr>
        <w:ind w:left="3440" w:hanging="360"/>
      </w:pPr>
    </w:lvl>
    <w:lvl w:ilvl="5" w:tplc="0422001B" w:tentative="1">
      <w:start w:val="1"/>
      <w:numFmt w:val="lowerRoman"/>
      <w:lvlText w:val="%6."/>
      <w:lvlJc w:val="right"/>
      <w:pPr>
        <w:ind w:left="4160" w:hanging="180"/>
      </w:pPr>
    </w:lvl>
    <w:lvl w:ilvl="6" w:tplc="0422000F" w:tentative="1">
      <w:start w:val="1"/>
      <w:numFmt w:val="decimal"/>
      <w:lvlText w:val="%7."/>
      <w:lvlJc w:val="left"/>
      <w:pPr>
        <w:ind w:left="4880" w:hanging="360"/>
      </w:pPr>
    </w:lvl>
    <w:lvl w:ilvl="7" w:tplc="04220019" w:tentative="1">
      <w:start w:val="1"/>
      <w:numFmt w:val="lowerLetter"/>
      <w:lvlText w:val="%8."/>
      <w:lvlJc w:val="left"/>
      <w:pPr>
        <w:ind w:left="5600" w:hanging="360"/>
      </w:pPr>
    </w:lvl>
    <w:lvl w:ilvl="8" w:tplc="0422001B" w:tentative="1">
      <w:start w:val="1"/>
      <w:numFmt w:val="lowerRoman"/>
      <w:lvlText w:val="%9."/>
      <w:lvlJc w:val="right"/>
      <w:pPr>
        <w:ind w:left="6320" w:hanging="180"/>
      </w:pPr>
    </w:lvl>
  </w:abstractNum>
  <w:abstractNum w:abstractNumId="10">
    <w:nsid w:val="2D345510"/>
    <w:multiLevelType w:val="hybridMultilevel"/>
    <w:tmpl w:val="4EBA9BA4"/>
    <w:lvl w:ilvl="0" w:tplc="86387FA4">
      <w:start w:val="1"/>
      <w:numFmt w:val="decimal"/>
      <w:lvlText w:val="%1."/>
      <w:lvlJc w:val="left"/>
      <w:pPr>
        <w:tabs>
          <w:tab w:val="num" w:pos="445"/>
        </w:tabs>
        <w:ind w:left="445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165"/>
        </w:tabs>
        <w:ind w:left="1165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85"/>
        </w:tabs>
        <w:ind w:left="1885" w:hanging="180"/>
      </w:pPr>
    </w:lvl>
    <w:lvl w:ilvl="3" w:tplc="0419000F">
      <w:start w:val="1"/>
      <w:numFmt w:val="decimal"/>
      <w:lvlText w:val="%4."/>
      <w:lvlJc w:val="left"/>
      <w:pPr>
        <w:tabs>
          <w:tab w:val="num" w:pos="2605"/>
        </w:tabs>
        <w:ind w:left="2605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325"/>
        </w:tabs>
        <w:ind w:left="3325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045"/>
        </w:tabs>
        <w:ind w:left="4045" w:hanging="180"/>
      </w:pPr>
    </w:lvl>
    <w:lvl w:ilvl="6" w:tplc="0419000F">
      <w:start w:val="1"/>
      <w:numFmt w:val="decimal"/>
      <w:lvlText w:val="%7."/>
      <w:lvlJc w:val="left"/>
      <w:pPr>
        <w:tabs>
          <w:tab w:val="num" w:pos="4765"/>
        </w:tabs>
        <w:ind w:left="4765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85"/>
        </w:tabs>
        <w:ind w:left="5485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205"/>
        </w:tabs>
        <w:ind w:left="6205" w:hanging="180"/>
      </w:pPr>
    </w:lvl>
  </w:abstractNum>
  <w:abstractNum w:abstractNumId="11">
    <w:nsid w:val="2D7D60A8"/>
    <w:multiLevelType w:val="hybridMultilevel"/>
    <w:tmpl w:val="2E1C5C0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3C3BD1"/>
    <w:multiLevelType w:val="hybridMultilevel"/>
    <w:tmpl w:val="B1488D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C707CF"/>
    <w:multiLevelType w:val="multilevel"/>
    <w:tmpl w:val="80082B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nsid w:val="44DB55E8"/>
    <w:multiLevelType w:val="hybridMultilevel"/>
    <w:tmpl w:val="19C4F9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54C42E8"/>
    <w:multiLevelType w:val="hybridMultilevel"/>
    <w:tmpl w:val="805A6970"/>
    <w:lvl w:ilvl="0" w:tplc="6106BA5E">
      <w:start w:val="1"/>
      <w:numFmt w:val="decimal"/>
      <w:lvlText w:val="%1."/>
      <w:lvlJc w:val="left"/>
      <w:pPr>
        <w:tabs>
          <w:tab w:val="num" w:pos="740"/>
        </w:tabs>
        <w:ind w:left="740" w:hanging="540"/>
      </w:pPr>
      <w:rPr>
        <w:b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280"/>
        </w:tabs>
        <w:ind w:left="12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000"/>
        </w:tabs>
        <w:ind w:left="20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720"/>
        </w:tabs>
        <w:ind w:left="27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440"/>
        </w:tabs>
        <w:ind w:left="34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160"/>
        </w:tabs>
        <w:ind w:left="41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880"/>
        </w:tabs>
        <w:ind w:left="48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00"/>
        </w:tabs>
        <w:ind w:left="56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320"/>
        </w:tabs>
        <w:ind w:left="6320" w:hanging="180"/>
      </w:pPr>
    </w:lvl>
  </w:abstractNum>
  <w:abstractNum w:abstractNumId="16">
    <w:nsid w:val="54475C76"/>
    <w:multiLevelType w:val="hybridMultilevel"/>
    <w:tmpl w:val="7CC6240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ADCABA"/>
    <w:multiLevelType w:val="multilevel"/>
    <w:tmpl w:val="59ADCABA"/>
    <w:lvl w:ilvl="0">
      <w:start w:val="1"/>
      <w:numFmt w:val="bullet"/>
      <w:lvlText w:val="-"/>
      <w:lvlJc w:val="left"/>
      <w:pPr>
        <w:ind w:left="28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1">
      <w:start w:val="1"/>
      <w:numFmt w:val="bullet"/>
      <w:lvlText w:val="-"/>
      <w:lvlJc w:val="left"/>
      <w:pPr>
        <w:ind w:left="52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2">
      <w:start w:val="1"/>
      <w:numFmt w:val="bullet"/>
      <w:lvlText w:val="-"/>
      <w:lvlJc w:val="left"/>
      <w:pPr>
        <w:ind w:left="76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3">
      <w:start w:val="1"/>
      <w:numFmt w:val="bullet"/>
      <w:lvlText w:val="-"/>
      <w:lvlJc w:val="left"/>
      <w:pPr>
        <w:ind w:left="100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4">
      <w:start w:val="1"/>
      <w:numFmt w:val="bullet"/>
      <w:lvlText w:val="-"/>
      <w:lvlJc w:val="left"/>
      <w:pPr>
        <w:ind w:left="124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5">
      <w:start w:val="1"/>
      <w:numFmt w:val="bullet"/>
      <w:lvlText w:val="-"/>
      <w:lvlJc w:val="left"/>
      <w:pPr>
        <w:ind w:left="148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6">
      <w:start w:val="1"/>
      <w:numFmt w:val="bullet"/>
      <w:lvlText w:val="-"/>
      <w:lvlJc w:val="left"/>
      <w:pPr>
        <w:ind w:left="172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7">
      <w:start w:val="1"/>
      <w:numFmt w:val="bullet"/>
      <w:lvlText w:val="-"/>
      <w:lvlJc w:val="left"/>
      <w:pPr>
        <w:ind w:left="196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  <w:lvl w:ilvl="8">
      <w:start w:val="1"/>
      <w:numFmt w:val="bullet"/>
      <w:lvlText w:val="-"/>
      <w:lvlJc w:val="left"/>
      <w:pPr>
        <w:ind w:left="2204" w:hanging="284"/>
      </w:pPr>
      <w:rPr>
        <w:rFonts w:hAnsi="Arial Unicode MS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4"/>
        <w:sz w:val="31"/>
        <w:szCs w:val="31"/>
        <w:highlight w:val="none"/>
        <w:u w:val="none"/>
        <w:effect w:val="none"/>
        <w:vertAlign w:val="baseline"/>
      </w:rPr>
    </w:lvl>
  </w:abstractNum>
  <w:abstractNum w:abstractNumId="18">
    <w:nsid w:val="59BF4D3B"/>
    <w:multiLevelType w:val="hybridMultilevel"/>
    <w:tmpl w:val="1A4EA18E"/>
    <w:lvl w:ilvl="0" w:tplc="6106BA5E">
      <w:start w:val="1"/>
      <w:numFmt w:val="decimal"/>
      <w:lvlText w:val="%1."/>
      <w:lvlJc w:val="left"/>
      <w:pPr>
        <w:tabs>
          <w:tab w:val="num" w:pos="815"/>
        </w:tabs>
        <w:ind w:left="815" w:hanging="540"/>
      </w:pPr>
      <w:rPr>
        <w:b w:val="0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515" w:hanging="360"/>
      </w:pPr>
    </w:lvl>
    <w:lvl w:ilvl="2" w:tplc="0422001B" w:tentative="1">
      <w:start w:val="1"/>
      <w:numFmt w:val="lowerRoman"/>
      <w:lvlText w:val="%3."/>
      <w:lvlJc w:val="right"/>
      <w:pPr>
        <w:ind w:left="2235" w:hanging="180"/>
      </w:pPr>
    </w:lvl>
    <w:lvl w:ilvl="3" w:tplc="0422000F" w:tentative="1">
      <w:start w:val="1"/>
      <w:numFmt w:val="decimal"/>
      <w:lvlText w:val="%4."/>
      <w:lvlJc w:val="left"/>
      <w:pPr>
        <w:ind w:left="2955" w:hanging="360"/>
      </w:pPr>
    </w:lvl>
    <w:lvl w:ilvl="4" w:tplc="04220019" w:tentative="1">
      <w:start w:val="1"/>
      <w:numFmt w:val="lowerLetter"/>
      <w:lvlText w:val="%5."/>
      <w:lvlJc w:val="left"/>
      <w:pPr>
        <w:ind w:left="3675" w:hanging="360"/>
      </w:pPr>
    </w:lvl>
    <w:lvl w:ilvl="5" w:tplc="0422001B" w:tentative="1">
      <w:start w:val="1"/>
      <w:numFmt w:val="lowerRoman"/>
      <w:lvlText w:val="%6."/>
      <w:lvlJc w:val="right"/>
      <w:pPr>
        <w:ind w:left="4395" w:hanging="180"/>
      </w:pPr>
    </w:lvl>
    <w:lvl w:ilvl="6" w:tplc="0422000F" w:tentative="1">
      <w:start w:val="1"/>
      <w:numFmt w:val="decimal"/>
      <w:lvlText w:val="%7."/>
      <w:lvlJc w:val="left"/>
      <w:pPr>
        <w:ind w:left="5115" w:hanging="360"/>
      </w:pPr>
    </w:lvl>
    <w:lvl w:ilvl="7" w:tplc="04220019" w:tentative="1">
      <w:start w:val="1"/>
      <w:numFmt w:val="lowerLetter"/>
      <w:lvlText w:val="%8."/>
      <w:lvlJc w:val="left"/>
      <w:pPr>
        <w:ind w:left="5835" w:hanging="360"/>
      </w:pPr>
    </w:lvl>
    <w:lvl w:ilvl="8" w:tplc="0422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9">
    <w:nsid w:val="5A692ECE"/>
    <w:multiLevelType w:val="hybridMultilevel"/>
    <w:tmpl w:val="C304F05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23F4A37"/>
    <w:multiLevelType w:val="hybridMultilevel"/>
    <w:tmpl w:val="8CB8D072"/>
    <w:lvl w:ilvl="0" w:tplc="FDB6BCF4">
      <w:numFmt w:val="decimal"/>
      <w:lvlText w:val="%1"/>
      <w:lvlJc w:val="left"/>
      <w:pPr>
        <w:ind w:left="1020" w:hanging="6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90A6835"/>
    <w:multiLevelType w:val="multilevel"/>
    <w:tmpl w:val="E898AAD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2">
    <w:nsid w:val="694541DA"/>
    <w:multiLevelType w:val="hybridMultilevel"/>
    <w:tmpl w:val="3AA2B444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9A11585"/>
    <w:multiLevelType w:val="hybridMultilevel"/>
    <w:tmpl w:val="50962048"/>
    <w:lvl w:ilvl="0" w:tplc="8B8C13C8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24">
    <w:nsid w:val="6A7C6916"/>
    <w:multiLevelType w:val="hybridMultilevel"/>
    <w:tmpl w:val="7CC6240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F50599"/>
    <w:multiLevelType w:val="hybridMultilevel"/>
    <w:tmpl w:val="C1208198"/>
    <w:lvl w:ilvl="0" w:tplc="228E0DDA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73D57263"/>
    <w:multiLevelType w:val="hybridMultilevel"/>
    <w:tmpl w:val="B1F0CCC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8"/>
  </w:num>
  <w:num w:numId="3">
    <w:abstractNumId w:val="15"/>
  </w:num>
  <w:num w:numId="4">
    <w:abstractNumId w:val="18"/>
  </w:num>
  <w:num w:numId="5">
    <w:abstractNumId w:val="9"/>
  </w:num>
  <w:num w:numId="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16"/>
  </w:num>
  <w:num w:numId="10">
    <w:abstractNumId w:val="24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11"/>
  </w:num>
  <w:num w:numId="15">
    <w:abstractNumId w:val="6"/>
    <w:lvlOverride w:ilvl="0">
      <w:startOverride w:val="1"/>
    </w:lvlOverride>
  </w:num>
  <w:num w:numId="16">
    <w:abstractNumId w:val="20"/>
  </w:num>
  <w:num w:numId="17">
    <w:abstractNumId w:val="12"/>
  </w:num>
  <w:num w:numId="18">
    <w:abstractNumId w:val="13"/>
  </w:num>
  <w:num w:numId="19">
    <w:abstractNumId w:val="21"/>
  </w:num>
  <w:num w:numId="20">
    <w:abstractNumId w:val="19"/>
  </w:num>
  <w:num w:numId="21">
    <w:abstractNumId w:val="7"/>
  </w:num>
  <w:num w:numId="22">
    <w:abstractNumId w:val="22"/>
  </w:num>
  <w:num w:numId="23">
    <w:abstractNumId w:val="3"/>
  </w:num>
  <w:num w:numId="24">
    <w:abstractNumId w:val="26"/>
  </w:num>
  <w:num w:numId="25">
    <w:abstractNumId w:val="2"/>
  </w:num>
  <w:num w:numId="26">
    <w:abstractNumId w:val="1"/>
  </w:num>
  <w:num w:numId="27">
    <w:abstractNumId w:val="0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0539"/>
    <w:rsid w:val="000124F1"/>
    <w:rsid w:val="00014087"/>
    <w:rsid w:val="00014291"/>
    <w:rsid w:val="00025938"/>
    <w:rsid w:val="000353B7"/>
    <w:rsid w:val="00042F4B"/>
    <w:rsid w:val="000463D0"/>
    <w:rsid w:val="00054654"/>
    <w:rsid w:val="0005625E"/>
    <w:rsid w:val="0006318D"/>
    <w:rsid w:val="00071507"/>
    <w:rsid w:val="000777FF"/>
    <w:rsid w:val="000828E5"/>
    <w:rsid w:val="0008384D"/>
    <w:rsid w:val="00091801"/>
    <w:rsid w:val="000A13AE"/>
    <w:rsid w:val="000A64A2"/>
    <w:rsid w:val="000D2541"/>
    <w:rsid w:val="00107435"/>
    <w:rsid w:val="0012168D"/>
    <w:rsid w:val="0012294F"/>
    <w:rsid w:val="00126C8A"/>
    <w:rsid w:val="00134D1C"/>
    <w:rsid w:val="001426D5"/>
    <w:rsid w:val="00143CF5"/>
    <w:rsid w:val="00152C47"/>
    <w:rsid w:val="00167E81"/>
    <w:rsid w:val="00184F13"/>
    <w:rsid w:val="001C64D9"/>
    <w:rsid w:val="001F6FC2"/>
    <w:rsid w:val="001F755E"/>
    <w:rsid w:val="002132D4"/>
    <w:rsid w:val="00217DEC"/>
    <w:rsid w:val="0022105B"/>
    <w:rsid w:val="00222CF1"/>
    <w:rsid w:val="00233816"/>
    <w:rsid w:val="00240F37"/>
    <w:rsid w:val="00251BB8"/>
    <w:rsid w:val="00253C30"/>
    <w:rsid w:val="0025545C"/>
    <w:rsid w:val="002874A9"/>
    <w:rsid w:val="002A1AE4"/>
    <w:rsid w:val="002A3F8C"/>
    <w:rsid w:val="002A62E0"/>
    <w:rsid w:val="002A6918"/>
    <w:rsid w:val="002D7C58"/>
    <w:rsid w:val="002F0DB4"/>
    <w:rsid w:val="002F21F2"/>
    <w:rsid w:val="00321DD9"/>
    <w:rsid w:val="00327B94"/>
    <w:rsid w:val="00362AD4"/>
    <w:rsid w:val="00370A43"/>
    <w:rsid w:val="00375C4D"/>
    <w:rsid w:val="003946CC"/>
    <w:rsid w:val="00397028"/>
    <w:rsid w:val="003B13FB"/>
    <w:rsid w:val="003C7C66"/>
    <w:rsid w:val="003D19DC"/>
    <w:rsid w:val="003E15F2"/>
    <w:rsid w:val="003E5427"/>
    <w:rsid w:val="003F6B55"/>
    <w:rsid w:val="00423113"/>
    <w:rsid w:val="0042582A"/>
    <w:rsid w:val="004258E5"/>
    <w:rsid w:val="00445B3A"/>
    <w:rsid w:val="00457FC5"/>
    <w:rsid w:val="00464E53"/>
    <w:rsid w:val="00475032"/>
    <w:rsid w:val="00482796"/>
    <w:rsid w:val="00486ACF"/>
    <w:rsid w:val="0049279A"/>
    <w:rsid w:val="00495704"/>
    <w:rsid w:val="004B450D"/>
    <w:rsid w:val="004D0ABE"/>
    <w:rsid w:val="004D5EA4"/>
    <w:rsid w:val="004D76AB"/>
    <w:rsid w:val="004F0539"/>
    <w:rsid w:val="005028B8"/>
    <w:rsid w:val="00502984"/>
    <w:rsid w:val="0051557E"/>
    <w:rsid w:val="00517E74"/>
    <w:rsid w:val="00526913"/>
    <w:rsid w:val="005308F4"/>
    <w:rsid w:val="0053738A"/>
    <w:rsid w:val="00537DA5"/>
    <w:rsid w:val="0054421D"/>
    <w:rsid w:val="005502BB"/>
    <w:rsid w:val="00554B46"/>
    <w:rsid w:val="005637D3"/>
    <w:rsid w:val="00564911"/>
    <w:rsid w:val="0056515A"/>
    <w:rsid w:val="005776AD"/>
    <w:rsid w:val="0058039D"/>
    <w:rsid w:val="00581C90"/>
    <w:rsid w:val="00582125"/>
    <w:rsid w:val="00591A2D"/>
    <w:rsid w:val="0059295D"/>
    <w:rsid w:val="005A3F9A"/>
    <w:rsid w:val="005A5B01"/>
    <w:rsid w:val="005A691A"/>
    <w:rsid w:val="005A695A"/>
    <w:rsid w:val="005B5FF3"/>
    <w:rsid w:val="005D4CBA"/>
    <w:rsid w:val="005E48B7"/>
    <w:rsid w:val="005E57C7"/>
    <w:rsid w:val="00602046"/>
    <w:rsid w:val="00603A82"/>
    <w:rsid w:val="00610B44"/>
    <w:rsid w:val="006111F8"/>
    <w:rsid w:val="00635245"/>
    <w:rsid w:val="006457E5"/>
    <w:rsid w:val="0065289F"/>
    <w:rsid w:val="006565E7"/>
    <w:rsid w:val="00673B26"/>
    <w:rsid w:val="0068727B"/>
    <w:rsid w:val="006921F4"/>
    <w:rsid w:val="006B0342"/>
    <w:rsid w:val="006B4DAE"/>
    <w:rsid w:val="006C3370"/>
    <w:rsid w:val="006E13D2"/>
    <w:rsid w:val="006F292C"/>
    <w:rsid w:val="006F5DC5"/>
    <w:rsid w:val="00714574"/>
    <w:rsid w:val="0071548B"/>
    <w:rsid w:val="00715A6D"/>
    <w:rsid w:val="00715BBF"/>
    <w:rsid w:val="00726DDC"/>
    <w:rsid w:val="007375BF"/>
    <w:rsid w:val="007515E6"/>
    <w:rsid w:val="00766B83"/>
    <w:rsid w:val="0077296B"/>
    <w:rsid w:val="00780FDD"/>
    <w:rsid w:val="007964A7"/>
    <w:rsid w:val="007965CE"/>
    <w:rsid w:val="00796694"/>
    <w:rsid w:val="007B7E05"/>
    <w:rsid w:val="007D35D1"/>
    <w:rsid w:val="007D4635"/>
    <w:rsid w:val="008013D8"/>
    <w:rsid w:val="0080280E"/>
    <w:rsid w:val="008035D3"/>
    <w:rsid w:val="00805251"/>
    <w:rsid w:val="008203E5"/>
    <w:rsid w:val="008345A3"/>
    <w:rsid w:val="00842A13"/>
    <w:rsid w:val="008453C7"/>
    <w:rsid w:val="00861C10"/>
    <w:rsid w:val="00866B3D"/>
    <w:rsid w:val="0087222F"/>
    <w:rsid w:val="00872D54"/>
    <w:rsid w:val="008814C8"/>
    <w:rsid w:val="0088745D"/>
    <w:rsid w:val="008913D5"/>
    <w:rsid w:val="00894944"/>
    <w:rsid w:val="008B20FB"/>
    <w:rsid w:val="008C5E90"/>
    <w:rsid w:val="008D5190"/>
    <w:rsid w:val="008F00A2"/>
    <w:rsid w:val="008F1A1F"/>
    <w:rsid w:val="00911052"/>
    <w:rsid w:val="00914FF7"/>
    <w:rsid w:val="00921325"/>
    <w:rsid w:val="00923F41"/>
    <w:rsid w:val="00950371"/>
    <w:rsid w:val="0098139E"/>
    <w:rsid w:val="00982D53"/>
    <w:rsid w:val="009A6DFE"/>
    <w:rsid w:val="009B6D07"/>
    <w:rsid w:val="009C1AE5"/>
    <w:rsid w:val="009D5BD3"/>
    <w:rsid w:val="009F02C7"/>
    <w:rsid w:val="00A0295F"/>
    <w:rsid w:val="00A02A3E"/>
    <w:rsid w:val="00A05F8E"/>
    <w:rsid w:val="00A21A69"/>
    <w:rsid w:val="00A51021"/>
    <w:rsid w:val="00A61BE0"/>
    <w:rsid w:val="00A64BF6"/>
    <w:rsid w:val="00A74AFF"/>
    <w:rsid w:val="00A77E8D"/>
    <w:rsid w:val="00A804B5"/>
    <w:rsid w:val="00A82088"/>
    <w:rsid w:val="00AB2829"/>
    <w:rsid w:val="00AB28C4"/>
    <w:rsid w:val="00AC361F"/>
    <w:rsid w:val="00AD1907"/>
    <w:rsid w:val="00AD355C"/>
    <w:rsid w:val="00AD59D6"/>
    <w:rsid w:val="00AE1406"/>
    <w:rsid w:val="00AE423B"/>
    <w:rsid w:val="00AF73BD"/>
    <w:rsid w:val="00B43678"/>
    <w:rsid w:val="00B442DE"/>
    <w:rsid w:val="00B44CAF"/>
    <w:rsid w:val="00B47C85"/>
    <w:rsid w:val="00B51368"/>
    <w:rsid w:val="00B9762B"/>
    <w:rsid w:val="00BA263A"/>
    <w:rsid w:val="00BB2D3E"/>
    <w:rsid w:val="00BD18A7"/>
    <w:rsid w:val="00BE76EE"/>
    <w:rsid w:val="00C005DE"/>
    <w:rsid w:val="00C03536"/>
    <w:rsid w:val="00C03DA3"/>
    <w:rsid w:val="00C2197D"/>
    <w:rsid w:val="00C2375D"/>
    <w:rsid w:val="00C24E1A"/>
    <w:rsid w:val="00C33894"/>
    <w:rsid w:val="00C4172F"/>
    <w:rsid w:val="00C51D91"/>
    <w:rsid w:val="00C520E0"/>
    <w:rsid w:val="00C534AA"/>
    <w:rsid w:val="00C62E76"/>
    <w:rsid w:val="00C64542"/>
    <w:rsid w:val="00C65C67"/>
    <w:rsid w:val="00C66BD1"/>
    <w:rsid w:val="00C67530"/>
    <w:rsid w:val="00C72729"/>
    <w:rsid w:val="00C83423"/>
    <w:rsid w:val="00C83A39"/>
    <w:rsid w:val="00C86F20"/>
    <w:rsid w:val="00C93D6E"/>
    <w:rsid w:val="00C976D0"/>
    <w:rsid w:val="00CA1AB2"/>
    <w:rsid w:val="00CB6B37"/>
    <w:rsid w:val="00CD0786"/>
    <w:rsid w:val="00CE343E"/>
    <w:rsid w:val="00CF720D"/>
    <w:rsid w:val="00D015A0"/>
    <w:rsid w:val="00D018D7"/>
    <w:rsid w:val="00D0258B"/>
    <w:rsid w:val="00D02C44"/>
    <w:rsid w:val="00D059E4"/>
    <w:rsid w:val="00D07617"/>
    <w:rsid w:val="00D07F13"/>
    <w:rsid w:val="00D15969"/>
    <w:rsid w:val="00D31DBF"/>
    <w:rsid w:val="00D57DDA"/>
    <w:rsid w:val="00D804B4"/>
    <w:rsid w:val="00D807E6"/>
    <w:rsid w:val="00D81366"/>
    <w:rsid w:val="00D84FEA"/>
    <w:rsid w:val="00D900F3"/>
    <w:rsid w:val="00D9091F"/>
    <w:rsid w:val="00D97577"/>
    <w:rsid w:val="00DA1597"/>
    <w:rsid w:val="00DA1D22"/>
    <w:rsid w:val="00DA2A7C"/>
    <w:rsid w:val="00DA4E7B"/>
    <w:rsid w:val="00DB22D8"/>
    <w:rsid w:val="00DC41C9"/>
    <w:rsid w:val="00DD0E90"/>
    <w:rsid w:val="00DF6E73"/>
    <w:rsid w:val="00E0313D"/>
    <w:rsid w:val="00E043EE"/>
    <w:rsid w:val="00E068E0"/>
    <w:rsid w:val="00E06AE7"/>
    <w:rsid w:val="00E40014"/>
    <w:rsid w:val="00E46E5E"/>
    <w:rsid w:val="00E6360D"/>
    <w:rsid w:val="00E64258"/>
    <w:rsid w:val="00E679DA"/>
    <w:rsid w:val="00E8295E"/>
    <w:rsid w:val="00E877E8"/>
    <w:rsid w:val="00E91037"/>
    <w:rsid w:val="00E9382B"/>
    <w:rsid w:val="00EA734D"/>
    <w:rsid w:val="00EC197A"/>
    <w:rsid w:val="00ED5A96"/>
    <w:rsid w:val="00ED5F36"/>
    <w:rsid w:val="00EF3A0C"/>
    <w:rsid w:val="00F14523"/>
    <w:rsid w:val="00F20309"/>
    <w:rsid w:val="00F21B3F"/>
    <w:rsid w:val="00F2630E"/>
    <w:rsid w:val="00F34D3E"/>
    <w:rsid w:val="00F52AAD"/>
    <w:rsid w:val="00F535BB"/>
    <w:rsid w:val="00F62FB0"/>
    <w:rsid w:val="00F71F57"/>
    <w:rsid w:val="00F76A31"/>
    <w:rsid w:val="00FA29E8"/>
    <w:rsid w:val="00FA54EA"/>
    <w:rsid w:val="00FA7FB8"/>
    <w:rsid w:val="00FB497C"/>
    <w:rsid w:val="00FD3B74"/>
    <w:rsid w:val="00FE78BB"/>
    <w:rsid w:val="00FE7C0C"/>
    <w:rsid w:val="00FF31B9"/>
    <w:rsid w:val="00FF4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0539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next w:val="a"/>
    <w:link w:val="10"/>
    <w:autoRedefine/>
    <w:qFormat/>
    <w:rsid w:val="00CB6B37"/>
    <w:pPr>
      <w:suppressAutoHyphens/>
      <w:spacing w:after="0" w:line="240" w:lineRule="auto"/>
      <w:contextualSpacing/>
      <w:jc w:val="center"/>
      <w:outlineLvl w:val="0"/>
    </w:pPr>
    <w:rPr>
      <w:rFonts w:ascii="Times New Roman" w:eastAsia="Times New Roman" w:hAnsi="Times New Roman" w:cs="Times New Roman"/>
      <w:bCs/>
      <w:iCs/>
      <w:sz w:val="28"/>
      <w:szCs w:val="28"/>
      <w:lang w:val="uk-UA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81C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294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1F755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0342"/>
    <w:pPr>
      <w:ind w:left="720"/>
      <w:contextualSpacing/>
    </w:pPr>
  </w:style>
  <w:style w:type="character" w:styleId="a4">
    <w:name w:val="Emphasis"/>
    <w:basedOn w:val="a0"/>
    <w:qFormat/>
    <w:rsid w:val="0053738A"/>
    <w:rPr>
      <w:i/>
      <w:iCs/>
    </w:rPr>
  </w:style>
  <w:style w:type="character" w:styleId="a5">
    <w:name w:val="Placeholder Text"/>
    <w:basedOn w:val="a0"/>
    <w:uiPriority w:val="99"/>
    <w:semiHidden/>
    <w:rsid w:val="002132D4"/>
    <w:rPr>
      <w:color w:val="808080"/>
    </w:rPr>
  </w:style>
  <w:style w:type="table" w:styleId="a6">
    <w:name w:val="Table Grid"/>
    <w:basedOn w:val="a1"/>
    <w:uiPriority w:val="39"/>
    <w:rsid w:val="00517E74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unhideWhenUsed/>
    <w:rsid w:val="00554B46"/>
    <w:pPr>
      <w:suppressAutoHyphens w:val="0"/>
      <w:spacing w:before="100" w:beforeAutospacing="1" w:after="100" w:afterAutospacing="1"/>
      <w:ind w:firstLine="200"/>
    </w:pPr>
    <w:rPr>
      <w:rFonts w:eastAsia="MS Mincho"/>
      <w:lang w:eastAsia="ja-JP"/>
    </w:rPr>
  </w:style>
  <w:style w:type="paragraph" w:customStyle="1" w:styleId="BTNexample">
    <w:name w:val="BTN_example"/>
    <w:rsid w:val="0077296B"/>
    <w:pPr>
      <w:spacing w:after="0" w:line="220" w:lineRule="exact"/>
      <w:jc w:val="both"/>
    </w:pPr>
    <w:rPr>
      <w:rFonts w:ascii="PetersburgCTT" w:eastAsia="Times New Roman" w:hAnsi="PetersburgCTT" w:cs="Times New Roman"/>
      <w:sz w:val="18"/>
      <w:szCs w:val="20"/>
      <w:lang w:val="uk-UA" w:eastAsia="ru-RU"/>
    </w:rPr>
  </w:style>
  <w:style w:type="paragraph" w:customStyle="1" w:styleId="D0">
    <w:name w:val="D0"/>
    <w:rsid w:val="0051557E"/>
    <w:pPr>
      <w:keepLines/>
      <w:widowControl w:val="0"/>
      <w:spacing w:before="120" w:after="120" w:line="240" w:lineRule="auto"/>
    </w:pPr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command">
    <w:name w:val="command"/>
    <w:basedOn w:val="a0"/>
    <w:rsid w:val="0051557E"/>
    <w:rPr>
      <w:rFonts w:ascii="Letter G" w:hAnsi="Letter G" w:hint="default"/>
      <w:noProof/>
      <w:color w:val="auto"/>
      <w:sz w:val="18"/>
    </w:rPr>
  </w:style>
  <w:style w:type="character" w:customStyle="1" w:styleId="31">
    <w:name w:val="Заголовок 3 Знак Знак Знак"/>
    <w:basedOn w:val="a0"/>
    <w:rsid w:val="0051557E"/>
    <w:rPr>
      <w:rFonts w:ascii="Arial" w:hAnsi="Arial" w:cs="Arial" w:hint="default"/>
      <w:b/>
      <w:bCs/>
      <w:sz w:val="24"/>
      <w:szCs w:val="24"/>
      <w:lang w:val="ru-RU" w:eastAsia="ru-RU" w:bidi="ar-SA"/>
    </w:rPr>
  </w:style>
  <w:style w:type="paragraph" w:styleId="21">
    <w:name w:val="Body Text Indent 2"/>
    <w:basedOn w:val="a"/>
    <w:link w:val="22"/>
    <w:rsid w:val="0051557E"/>
    <w:pPr>
      <w:suppressAutoHyphens w:val="0"/>
      <w:ind w:firstLine="720"/>
    </w:pPr>
    <w:rPr>
      <w:rFonts w:ascii="Times" w:eastAsia="MS Mincho" w:hAnsi="Times"/>
      <w:snapToGrid w:val="0"/>
    </w:rPr>
  </w:style>
  <w:style w:type="character" w:customStyle="1" w:styleId="22">
    <w:name w:val="Основной текст с отступом 2 Знак"/>
    <w:basedOn w:val="a0"/>
    <w:link w:val="21"/>
    <w:rsid w:val="0051557E"/>
    <w:rPr>
      <w:rFonts w:ascii="Times" w:eastAsia="MS Mincho" w:hAnsi="Times" w:cs="Times New Roman"/>
      <w:snapToGrid w:val="0"/>
      <w:sz w:val="24"/>
      <w:szCs w:val="24"/>
      <w:lang w:eastAsia="ru-RU"/>
    </w:rPr>
  </w:style>
  <w:style w:type="paragraph" w:styleId="a8">
    <w:name w:val="Body Text"/>
    <w:basedOn w:val="a"/>
    <w:link w:val="a9"/>
    <w:uiPriority w:val="99"/>
    <w:semiHidden/>
    <w:unhideWhenUsed/>
    <w:rsid w:val="0051557E"/>
    <w:pPr>
      <w:suppressAutoHyphens w:val="0"/>
      <w:spacing w:after="120"/>
    </w:pPr>
  </w:style>
  <w:style w:type="character" w:customStyle="1" w:styleId="a9">
    <w:name w:val="Основной текст Знак"/>
    <w:basedOn w:val="a0"/>
    <w:link w:val="a8"/>
    <w:uiPriority w:val="99"/>
    <w:semiHidden/>
    <w:rsid w:val="0051557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rm">
    <w:name w:val="Form"/>
    <w:basedOn w:val="a"/>
    <w:rsid w:val="0051557E"/>
    <w:pPr>
      <w:suppressAutoHyphens w:val="0"/>
      <w:spacing w:before="60" w:after="60"/>
      <w:jc w:val="center"/>
    </w:pPr>
  </w:style>
  <w:style w:type="paragraph" w:customStyle="1" w:styleId="TB">
    <w:name w:val="TB"/>
    <w:link w:val="TB0"/>
    <w:rsid w:val="0051557E"/>
    <w:pPr>
      <w:keepLines/>
      <w:widowControl w:val="0"/>
      <w:spacing w:before="120"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B0">
    <w:name w:val="TB Знак"/>
    <w:basedOn w:val="a0"/>
    <w:link w:val="TB"/>
    <w:locked/>
    <w:rsid w:val="0051557E"/>
    <w:rPr>
      <w:rFonts w:ascii="Times New Roman" w:eastAsia="Times New Roman" w:hAnsi="Times New Roman" w:cs="Times New Roman"/>
      <w:sz w:val="24"/>
      <w:szCs w:val="24"/>
    </w:rPr>
  </w:style>
  <w:style w:type="paragraph" w:styleId="32">
    <w:name w:val="Body Text 3"/>
    <w:basedOn w:val="a"/>
    <w:link w:val="33"/>
    <w:uiPriority w:val="99"/>
    <w:semiHidden/>
    <w:unhideWhenUsed/>
    <w:rsid w:val="008013D8"/>
    <w:pPr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0"/>
    <w:link w:val="32"/>
    <w:uiPriority w:val="99"/>
    <w:semiHidden/>
    <w:rsid w:val="008013D8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rsid w:val="00CB6B37"/>
    <w:rPr>
      <w:rFonts w:ascii="Times New Roman" w:eastAsia="Times New Roman" w:hAnsi="Times New Roman" w:cs="Times New Roman"/>
      <w:bCs/>
      <w:iCs/>
      <w:sz w:val="28"/>
      <w:szCs w:val="28"/>
      <w:lang w:val="uk-UA" w:eastAsia="ru-RU"/>
    </w:rPr>
  </w:style>
  <w:style w:type="paragraph" w:customStyle="1" w:styleId="L1">
    <w:name w:val="L1"/>
    <w:basedOn w:val="a"/>
    <w:rsid w:val="00445B3A"/>
    <w:pPr>
      <w:tabs>
        <w:tab w:val="left" w:pos="312"/>
      </w:tabs>
      <w:suppressAutoHyphens w:val="0"/>
      <w:spacing w:before="60" w:after="60" w:line="240" w:lineRule="exact"/>
      <w:ind w:left="312" w:hanging="227"/>
      <w:jc w:val="both"/>
    </w:pPr>
    <w:rPr>
      <w:rFonts w:ascii="PetersburgCTT" w:hAnsi="PetersburgCTT"/>
      <w:sz w:val="20"/>
      <w:szCs w:val="20"/>
      <w:lang w:val="uk-UA"/>
    </w:rPr>
  </w:style>
  <w:style w:type="paragraph" w:customStyle="1" w:styleId="FR">
    <w:name w:val="FR"/>
    <w:rsid w:val="007D35D1"/>
    <w:pPr>
      <w:tabs>
        <w:tab w:val="center" w:pos="3686"/>
        <w:tab w:val="right" w:pos="7371"/>
      </w:tabs>
      <w:spacing w:before="200" w:after="200" w:line="240" w:lineRule="auto"/>
      <w:contextualSpacing/>
    </w:pPr>
    <w:rPr>
      <w:rFonts w:ascii="PetersburgCTT" w:eastAsia="Times New Roman" w:hAnsi="PetersburgCTT" w:cs="Times New Roman"/>
      <w:sz w:val="20"/>
      <w:szCs w:val="20"/>
      <w:lang w:val="uk-UA" w:eastAsia="ru-RU"/>
    </w:rPr>
  </w:style>
  <w:style w:type="paragraph" w:customStyle="1" w:styleId="BTN">
    <w:name w:val="BTN"/>
    <w:rsid w:val="007D35D1"/>
    <w:pPr>
      <w:spacing w:after="0" w:line="240" w:lineRule="exact"/>
      <w:jc w:val="both"/>
    </w:pPr>
    <w:rPr>
      <w:rFonts w:ascii="PetersburgCTT" w:eastAsia="Times New Roman" w:hAnsi="PetersburgCTT" w:cs="Times New Roman"/>
      <w:sz w:val="20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581C9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FC">
    <w:name w:val="FC"/>
    <w:basedOn w:val="a"/>
    <w:rsid w:val="00581C90"/>
    <w:pPr>
      <w:tabs>
        <w:tab w:val="center" w:pos="3686"/>
        <w:tab w:val="right" w:pos="7371"/>
      </w:tabs>
      <w:suppressAutoHyphens w:val="0"/>
      <w:spacing w:before="200" w:after="200"/>
      <w:contextualSpacing/>
      <w:jc w:val="center"/>
    </w:pPr>
    <w:rPr>
      <w:rFonts w:ascii="PetersburgCTT" w:hAnsi="PetersburgCTT"/>
      <w:sz w:val="20"/>
      <w:szCs w:val="20"/>
      <w:lang w:val="uk-UA"/>
    </w:rPr>
  </w:style>
  <w:style w:type="paragraph" w:customStyle="1" w:styleId="FRbelove0">
    <w:name w:val="FR_belove_0"/>
    <w:rsid w:val="00581C90"/>
    <w:pPr>
      <w:tabs>
        <w:tab w:val="center" w:pos="3686"/>
        <w:tab w:val="right" w:pos="7371"/>
      </w:tabs>
      <w:spacing w:before="200" w:after="60" w:line="240" w:lineRule="auto"/>
      <w:contextualSpacing/>
    </w:pPr>
    <w:rPr>
      <w:rFonts w:ascii="PetersburgCTT" w:eastAsia="Times New Roman" w:hAnsi="PetersburgCTT" w:cs="Times New Roman"/>
      <w:sz w:val="20"/>
      <w:szCs w:val="20"/>
      <w:lang w:val="uk-UA" w:eastAsia="ru-RU"/>
    </w:rPr>
  </w:style>
  <w:style w:type="paragraph" w:customStyle="1" w:styleId="FRabove0">
    <w:name w:val="FR_above_0"/>
    <w:rsid w:val="00581C90"/>
    <w:pPr>
      <w:tabs>
        <w:tab w:val="center" w:pos="3686"/>
        <w:tab w:val="right" w:pos="7371"/>
      </w:tabs>
      <w:spacing w:before="60" w:after="200" w:line="240" w:lineRule="auto"/>
    </w:pPr>
    <w:rPr>
      <w:rFonts w:ascii="PetersburgCTT" w:eastAsia="Times New Roman" w:hAnsi="PetersburgCTT" w:cs="Times New Roman"/>
      <w:sz w:val="20"/>
      <w:szCs w:val="20"/>
      <w:lang w:val="uk-UA" w:eastAsia="ru-RU"/>
    </w:rPr>
  </w:style>
  <w:style w:type="character" w:customStyle="1" w:styleId="Italic">
    <w:name w:val="Italic"/>
    <w:basedOn w:val="a0"/>
    <w:rsid w:val="00581C90"/>
    <w:rPr>
      <w:rFonts w:ascii="PetersburgCTT" w:hAnsi="PetersburgCTT" w:hint="default"/>
      <w:i/>
      <w:iCs w:val="0"/>
      <w:lang w:val="ru-RU"/>
    </w:rPr>
  </w:style>
  <w:style w:type="paragraph" w:customStyle="1" w:styleId="MathematicaCellInput">
    <w:name w:val="MathematicaCellInput"/>
    <w:rsid w:val="009F02C7"/>
    <w:pPr>
      <w:autoSpaceDE w:val="0"/>
      <w:autoSpaceDN w:val="0"/>
      <w:adjustRightInd w:val="0"/>
      <w:spacing w:after="0" w:line="240" w:lineRule="auto"/>
    </w:pPr>
    <w:rPr>
      <w:rFonts w:ascii="Times" w:hAnsi="Times" w:cs="Times"/>
      <w:b/>
      <w:bCs/>
      <w:sz w:val="24"/>
      <w:szCs w:val="24"/>
    </w:rPr>
  </w:style>
  <w:style w:type="character" w:customStyle="1" w:styleId="MathematicaFormatStandardForm">
    <w:name w:val="MathematicaFormatStandardForm"/>
    <w:uiPriority w:val="99"/>
    <w:rsid w:val="009F02C7"/>
    <w:rPr>
      <w:rFonts w:ascii="Courier" w:hAnsi="Courier" w:cs="Courier" w:hint="default"/>
    </w:rPr>
  </w:style>
  <w:style w:type="paragraph" w:customStyle="1" w:styleId="Fmlr">
    <w:name w:val="Fml_r"/>
    <w:basedOn w:val="a"/>
    <w:autoRedefine/>
    <w:rsid w:val="00C83423"/>
    <w:pPr>
      <w:tabs>
        <w:tab w:val="center" w:pos="3960"/>
        <w:tab w:val="left" w:pos="7380"/>
      </w:tabs>
      <w:suppressAutoHyphens w:val="0"/>
      <w:spacing w:line="360" w:lineRule="auto"/>
      <w:jc w:val="both"/>
    </w:pPr>
    <w:rPr>
      <w:position w:val="-6"/>
    </w:rPr>
  </w:style>
  <w:style w:type="paragraph" w:customStyle="1" w:styleId="Fmlc">
    <w:name w:val="Fml_c"/>
    <w:basedOn w:val="a"/>
    <w:autoRedefine/>
    <w:rsid w:val="00C83423"/>
    <w:pPr>
      <w:suppressAutoHyphens w:val="0"/>
      <w:spacing w:line="360" w:lineRule="auto"/>
      <w:jc w:val="center"/>
    </w:pPr>
    <w:rPr>
      <w:lang w:val="uk-UA"/>
    </w:rPr>
  </w:style>
  <w:style w:type="paragraph" w:styleId="aa">
    <w:name w:val="header"/>
    <w:basedOn w:val="a"/>
    <w:link w:val="ab"/>
    <w:uiPriority w:val="99"/>
    <w:unhideWhenUsed/>
    <w:rsid w:val="00526913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52691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526913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526913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GridTableLight">
    <w:name w:val="Grid Table Light"/>
    <w:basedOn w:val="a1"/>
    <w:uiPriority w:val="40"/>
    <w:rsid w:val="0039702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ps">
    <w:name w:val="hps"/>
    <w:basedOn w:val="a0"/>
    <w:rsid w:val="0049279A"/>
  </w:style>
  <w:style w:type="paragraph" w:customStyle="1" w:styleId="11">
    <w:name w:val="Основной текст1"/>
    <w:basedOn w:val="a"/>
    <w:rsid w:val="00726DDC"/>
    <w:pPr>
      <w:widowControl w:val="0"/>
      <w:spacing w:after="140" w:line="288" w:lineRule="auto"/>
      <w:ind w:firstLine="113"/>
    </w:pPr>
    <w:rPr>
      <w:rFonts w:eastAsia="Droid Sans Fallback" w:cs="FreeSans"/>
      <w:lang w:val="uk-UA"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2554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5545C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styleId="ae">
    <w:name w:val="Hyperlink"/>
    <w:basedOn w:val="a0"/>
    <w:uiPriority w:val="99"/>
    <w:unhideWhenUsed/>
    <w:rsid w:val="00025938"/>
    <w:rPr>
      <w:color w:val="0000FF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E46E5E"/>
    <w:pPr>
      <w:keepNext/>
      <w:keepLines/>
      <w:suppressAutoHyphens w:val="0"/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Cs w:val="0"/>
      <w:iCs w:val="0"/>
      <w:color w:val="2E74B5" w:themeColor="accent1" w:themeShade="BF"/>
      <w:sz w:val="32"/>
      <w:szCs w:val="32"/>
      <w:lang w:eastAsia="uk-UA"/>
    </w:rPr>
  </w:style>
  <w:style w:type="paragraph" w:styleId="23">
    <w:name w:val="toc 2"/>
    <w:basedOn w:val="a"/>
    <w:next w:val="a"/>
    <w:autoRedefine/>
    <w:uiPriority w:val="39"/>
    <w:unhideWhenUsed/>
    <w:rsid w:val="00766B83"/>
    <w:pPr>
      <w:spacing w:after="100"/>
      <w:ind w:left="240"/>
    </w:pPr>
  </w:style>
  <w:style w:type="paragraph" w:styleId="af0">
    <w:name w:val="caption"/>
    <w:basedOn w:val="a"/>
    <w:next w:val="a"/>
    <w:uiPriority w:val="35"/>
    <w:unhideWhenUsed/>
    <w:qFormat/>
    <w:rsid w:val="00673B2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1F755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styleId="af1">
    <w:name w:val="FollowedHyperlink"/>
    <w:basedOn w:val="a0"/>
    <w:uiPriority w:val="99"/>
    <w:semiHidden/>
    <w:unhideWhenUsed/>
    <w:rsid w:val="001F755E"/>
    <w:rPr>
      <w:color w:val="954F72" w:themeColor="followedHyperlink"/>
      <w:u w:val="single"/>
    </w:rPr>
  </w:style>
  <w:style w:type="table" w:customStyle="1" w:styleId="GridTable4Accent1">
    <w:name w:val="Grid Table 4 Accent 1"/>
    <w:basedOn w:val="a1"/>
    <w:uiPriority w:val="49"/>
    <w:rsid w:val="00AF73B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Accent2">
    <w:name w:val="Grid Table 4 Accent 2"/>
    <w:basedOn w:val="a1"/>
    <w:uiPriority w:val="49"/>
    <w:rsid w:val="008345A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af2">
    <w:name w:val="Balloon Text"/>
    <w:basedOn w:val="a"/>
    <w:link w:val="af3"/>
    <w:uiPriority w:val="99"/>
    <w:semiHidden/>
    <w:unhideWhenUsed/>
    <w:rsid w:val="00A74AFF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A74AFF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TableStyle2">
    <w:name w:val="Table Style 2"/>
    <w:rsid w:val="0005625E"/>
    <w:pPr>
      <w:framePr w:wrap="around" w:hAnchor="text"/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lang w:eastAsia="ru-RU"/>
    </w:rPr>
  </w:style>
  <w:style w:type="paragraph" w:customStyle="1" w:styleId="TableParagraph">
    <w:name w:val="Table Paragraph"/>
    <w:basedOn w:val="a"/>
    <w:uiPriority w:val="1"/>
    <w:qFormat/>
    <w:rsid w:val="0080280E"/>
    <w:pPr>
      <w:widowControl w:val="0"/>
      <w:suppressAutoHyphens w:val="0"/>
      <w:autoSpaceDE w:val="0"/>
      <w:autoSpaceDN w:val="0"/>
      <w:spacing w:before="2" w:after="200" w:line="276" w:lineRule="auto"/>
      <w:ind w:left="43"/>
    </w:pPr>
    <w:rPr>
      <w:rFonts w:ascii="Trebuchet MS" w:eastAsia="Trebuchet MS" w:hAnsi="Trebuchet MS" w:cs="Trebuchet MS"/>
      <w:sz w:val="22"/>
      <w:szCs w:val="22"/>
      <w:lang w:val="en-US" w:eastAsia="en-US"/>
    </w:rPr>
  </w:style>
  <w:style w:type="table" w:customStyle="1" w:styleId="GridTable4Accent4">
    <w:name w:val="Grid Table 4 Accent 4"/>
    <w:basedOn w:val="a1"/>
    <w:uiPriority w:val="49"/>
    <w:rsid w:val="0080280E"/>
    <w:pPr>
      <w:spacing w:after="200" w:line="276" w:lineRule="auto"/>
    </w:pPr>
    <w:rPr>
      <w:sz w:val="20"/>
      <w:szCs w:val="20"/>
      <w:lang w:eastAsia="ru-RU"/>
    </w:rPr>
    <w:tblPr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mwe-math-mathml-inline">
    <w:name w:val="mwe-math-mathml-inline"/>
    <w:basedOn w:val="a0"/>
    <w:rsid w:val="00D07F13"/>
  </w:style>
  <w:style w:type="character" w:customStyle="1" w:styleId="30">
    <w:name w:val="Заголовок 3 Знак"/>
    <w:basedOn w:val="a0"/>
    <w:link w:val="3"/>
    <w:uiPriority w:val="9"/>
    <w:semiHidden/>
    <w:rsid w:val="0012294F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mw-headline">
    <w:name w:val="mw-headline"/>
    <w:basedOn w:val="a0"/>
    <w:rsid w:val="0012294F"/>
  </w:style>
  <w:style w:type="character" w:styleId="af4">
    <w:name w:val="Strong"/>
    <w:basedOn w:val="a0"/>
    <w:uiPriority w:val="22"/>
    <w:qFormat/>
    <w:rsid w:val="00457FC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0539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next w:val="a"/>
    <w:link w:val="10"/>
    <w:autoRedefine/>
    <w:qFormat/>
    <w:rsid w:val="00CB6B37"/>
    <w:pPr>
      <w:suppressAutoHyphens/>
      <w:spacing w:after="0" w:line="240" w:lineRule="auto"/>
      <w:contextualSpacing/>
      <w:jc w:val="center"/>
      <w:outlineLvl w:val="0"/>
    </w:pPr>
    <w:rPr>
      <w:rFonts w:ascii="Times New Roman" w:eastAsia="Times New Roman" w:hAnsi="Times New Roman" w:cs="Times New Roman"/>
      <w:bCs/>
      <w:iCs/>
      <w:sz w:val="28"/>
      <w:szCs w:val="28"/>
      <w:lang w:val="uk-UA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81C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294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1F755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0342"/>
    <w:pPr>
      <w:ind w:left="720"/>
      <w:contextualSpacing/>
    </w:pPr>
  </w:style>
  <w:style w:type="character" w:styleId="a4">
    <w:name w:val="Emphasis"/>
    <w:basedOn w:val="a0"/>
    <w:qFormat/>
    <w:rsid w:val="0053738A"/>
    <w:rPr>
      <w:i/>
      <w:iCs/>
    </w:rPr>
  </w:style>
  <w:style w:type="character" w:styleId="a5">
    <w:name w:val="Placeholder Text"/>
    <w:basedOn w:val="a0"/>
    <w:uiPriority w:val="99"/>
    <w:semiHidden/>
    <w:rsid w:val="002132D4"/>
    <w:rPr>
      <w:color w:val="808080"/>
    </w:rPr>
  </w:style>
  <w:style w:type="table" w:styleId="a6">
    <w:name w:val="Table Grid"/>
    <w:basedOn w:val="a1"/>
    <w:uiPriority w:val="39"/>
    <w:rsid w:val="00517E74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unhideWhenUsed/>
    <w:rsid w:val="00554B46"/>
    <w:pPr>
      <w:suppressAutoHyphens w:val="0"/>
      <w:spacing w:before="100" w:beforeAutospacing="1" w:after="100" w:afterAutospacing="1"/>
      <w:ind w:firstLine="200"/>
    </w:pPr>
    <w:rPr>
      <w:rFonts w:eastAsia="MS Mincho"/>
      <w:lang w:eastAsia="ja-JP"/>
    </w:rPr>
  </w:style>
  <w:style w:type="paragraph" w:customStyle="1" w:styleId="BTNexample">
    <w:name w:val="BTN_example"/>
    <w:rsid w:val="0077296B"/>
    <w:pPr>
      <w:spacing w:after="0" w:line="220" w:lineRule="exact"/>
      <w:jc w:val="both"/>
    </w:pPr>
    <w:rPr>
      <w:rFonts w:ascii="PetersburgCTT" w:eastAsia="Times New Roman" w:hAnsi="PetersburgCTT" w:cs="Times New Roman"/>
      <w:sz w:val="18"/>
      <w:szCs w:val="20"/>
      <w:lang w:val="uk-UA" w:eastAsia="ru-RU"/>
    </w:rPr>
  </w:style>
  <w:style w:type="paragraph" w:customStyle="1" w:styleId="D0">
    <w:name w:val="D0"/>
    <w:rsid w:val="0051557E"/>
    <w:pPr>
      <w:keepLines/>
      <w:widowControl w:val="0"/>
      <w:spacing w:before="120" w:after="120" w:line="240" w:lineRule="auto"/>
    </w:pPr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command">
    <w:name w:val="command"/>
    <w:basedOn w:val="a0"/>
    <w:rsid w:val="0051557E"/>
    <w:rPr>
      <w:rFonts w:ascii="Letter G" w:hAnsi="Letter G" w:hint="default"/>
      <w:noProof/>
      <w:color w:val="auto"/>
      <w:sz w:val="18"/>
    </w:rPr>
  </w:style>
  <w:style w:type="character" w:customStyle="1" w:styleId="31">
    <w:name w:val="Заголовок 3 Знак Знак Знак"/>
    <w:basedOn w:val="a0"/>
    <w:rsid w:val="0051557E"/>
    <w:rPr>
      <w:rFonts w:ascii="Arial" w:hAnsi="Arial" w:cs="Arial" w:hint="default"/>
      <w:b/>
      <w:bCs/>
      <w:sz w:val="24"/>
      <w:szCs w:val="24"/>
      <w:lang w:val="ru-RU" w:eastAsia="ru-RU" w:bidi="ar-SA"/>
    </w:rPr>
  </w:style>
  <w:style w:type="paragraph" w:styleId="21">
    <w:name w:val="Body Text Indent 2"/>
    <w:basedOn w:val="a"/>
    <w:link w:val="22"/>
    <w:rsid w:val="0051557E"/>
    <w:pPr>
      <w:suppressAutoHyphens w:val="0"/>
      <w:ind w:firstLine="720"/>
    </w:pPr>
    <w:rPr>
      <w:rFonts w:ascii="Times" w:eastAsia="MS Mincho" w:hAnsi="Times"/>
      <w:snapToGrid w:val="0"/>
    </w:rPr>
  </w:style>
  <w:style w:type="character" w:customStyle="1" w:styleId="22">
    <w:name w:val="Основной текст с отступом 2 Знак"/>
    <w:basedOn w:val="a0"/>
    <w:link w:val="21"/>
    <w:rsid w:val="0051557E"/>
    <w:rPr>
      <w:rFonts w:ascii="Times" w:eastAsia="MS Mincho" w:hAnsi="Times" w:cs="Times New Roman"/>
      <w:snapToGrid w:val="0"/>
      <w:sz w:val="24"/>
      <w:szCs w:val="24"/>
      <w:lang w:eastAsia="ru-RU"/>
    </w:rPr>
  </w:style>
  <w:style w:type="paragraph" w:styleId="a8">
    <w:name w:val="Body Text"/>
    <w:basedOn w:val="a"/>
    <w:link w:val="a9"/>
    <w:uiPriority w:val="99"/>
    <w:semiHidden/>
    <w:unhideWhenUsed/>
    <w:rsid w:val="0051557E"/>
    <w:pPr>
      <w:suppressAutoHyphens w:val="0"/>
      <w:spacing w:after="120"/>
    </w:pPr>
  </w:style>
  <w:style w:type="character" w:customStyle="1" w:styleId="a9">
    <w:name w:val="Основной текст Знак"/>
    <w:basedOn w:val="a0"/>
    <w:link w:val="a8"/>
    <w:uiPriority w:val="99"/>
    <w:semiHidden/>
    <w:rsid w:val="0051557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rm">
    <w:name w:val="Form"/>
    <w:basedOn w:val="a"/>
    <w:rsid w:val="0051557E"/>
    <w:pPr>
      <w:suppressAutoHyphens w:val="0"/>
      <w:spacing w:before="60" w:after="60"/>
      <w:jc w:val="center"/>
    </w:pPr>
  </w:style>
  <w:style w:type="paragraph" w:customStyle="1" w:styleId="TB">
    <w:name w:val="TB"/>
    <w:link w:val="TB0"/>
    <w:rsid w:val="0051557E"/>
    <w:pPr>
      <w:keepLines/>
      <w:widowControl w:val="0"/>
      <w:spacing w:before="120"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B0">
    <w:name w:val="TB Знак"/>
    <w:basedOn w:val="a0"/>
    <w:link w:val="TB"/>
    <w:locked/>
    <w:rsid w:val="0051557E"/>
    <w:rPr>
      <w:rFonts w:ascii="Times New Roman" w:eastAsia="Times New Roman" w:hAnsi="Times New Roman" w:cs="Times New Roman"/>
      <w:sz w:val="24"/>
      <w:szCs w:val="24"/>
    </w:rPr>
  </w:style>
  <w:style w:type="paragraph" w:styleId="32">
    <w:name w:val="Body Text 3"/>
    <w:basedOn w:val="a"/>
    <w:link w:val="33"/>
    <w:uiPriority w:val="99"/>
    <w:semiHidden/>
    <w:unhideWhenUsed/>
    <w:rsid w:val="008013D8"/>
    <w:pPr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0"/>
    <w:link w:val="32"/>
    <w:uiPriority w:val="99"/>
    <w:semiHidden/>
    <w:rsid w:val="008013D8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rsid w:val="00CB6B37"/>
    <w:rPr>
      <w:rFonts w:ascii="Times New Roman" w:eastAsia="Times New Roman" w:hAnsi="Times New Roman" w:cs="Times New Roman"/>
      <w:bCs/>
      <w:iCs/>
      <w:sz w:val="28"/>
      <w:szCs w:val="28"/>
      <w:lang w:val="uk-UA" w:eastAsia="ru-RU"/>
    </w:rPr>
  </w:style>
  <w:style w:type="paragraph" w:customStyle="1" w:styleId="L1">
    <w:name w:val="L1"/>
    <w:basedOn w:val="a"/>
    <w:rsid w:val="00445B3A"/>
    <w:pPr>
      <w:tabs>
        <w:tab w:val="left" w:pos="312"/>
      </w:tabs>
      <w:suppressAutoHyphens w:val="0"/>
      <w:spacing w:before="60" w:after="60" w:line="240" w:lineRule="exact"/>
      <w:ind w:left="312" w:hanging="227"/>
      <w:jc w:val="both"/>
    </w:pPr>
    <w:rPr>
      <w:rFonts w:ascii="PetersburgCTT" w:hAnsi="PetersburgCTT"/>
      <w:sz w:val="20"/>
      <w:szCs w:val="20"/>
      <w:lang w:val="uk-UA"/>
    </w:rPr>
  </w:style>
  <w:style w:type="paragraph" w:customStyle="1" w:styleId="FR">
    <w:name w:val="FR"/>
    <w:rsid w:val="007D35D1"/>
    <w:pPr>
      <w:tabs>
        <w:tab w:val="center" w:pos="3686"/>
        <w:tab w:val="right" w:pos="7371"/>
      </w:tabs>
      <w:spacing w:before="200" w:after="200" w:line="240" w:lineRule="auto"/>
      <w:contextualSpacing/>
    </w:pPr>
    <w:rPr>
      <w:rFonts w:ascii="PetersburgCTT" w:eastAsia="Times New Roman" w:hAnsi="PetersburgCTT" w:cs="Times New Roman"/>
      <w:sz w:val="20"/>
      <w:szCs w:val="20"/>
      <w:lang w:val="uk-UA" w:eastAsia="ru-RU"/>
    </w:rPr>
  </w:style>
  <w:style w:type="paragraph" w:customStyle="1" w:styleId="BTN">
    <w:name w:val="BTN"/>
    <w:rsid w:val="007D35D1"/>
    <w:pPr>
      <w:spacing w:after="0" w:line="240" w:lineRule="exact"/>
      <w:jc w:val="both"/>
    </w:pPr>
    <w:rPr>
      <w:rFonts w:ascii="PetersburgCTT" w:eastAsia="Times New Roman" w:hAnsi="PetersburgCTT" w:cs="Times New Roman"/>
      <w:sz w:val="20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581C9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FC">
    <w:name w:val="FC"/>
    <w:basedOn w:val="a"/>
    <w:rsid w:val="00581C90"/>
    <w:pPr>
      <w:tabs>
        <w:tab w:val="center" w:pos="3686"/>
        <w:tab w:val="right" w:pos="7371"/>
      </w:tabs>
      <w:suppressAutoHyphens w:val="0"/>
      <w:spacing w:before="200" w:after="200"/>
      <w:contextualSpacing/>
      <w:jc w:val="center"/>
    </w:pPr>
    <w:rPr>
      <w:rFonts w:ascii="PetersburgCTT" w:hAnsi="PetersburgCTT"/>
      <w:sz w:val="20"/>
      <w:szCs w:val="20"/>
      <w:lang w:val="uk-UA"/>
    </w:rPr>
  </w:style>
  <w:style w:type="paragraph" w:customStyle="1" w:styleId="FRbelove0">
    <w:name w:val="FR_belove_0"/>
    <w:rsid w:val="00581C90"/>
    <w:pPr>
      <w:tabs>
        <w:tab w:val="center" w:pos="3686"/>
        <w:tab w:val="right" w:pos="7371"/>
      </w:tabs>
      <w:spacing w:before="200" w:after="60" w:line="240" w:lineRule="auto"/>
      <w:contextualSpacing/>
    </w:pPr>
    <w:rPr>
      <w:rFonts w:ascii="PetersburgCTT" w:eastAsia="Times New Roman" w:hAnsi="PetersburgCTT" w:cs="Times New Roman"/>
      <w:sz w:val="20"/>
      <w:szCs w:val="20"/>
      <w:lang w:val="uk-UA" w:eastAsia="ru-RU"/>
    </w:rPr>
  </w:style>
  <w:style w:type="paragraph" w:customStyle="1" w:styleId="FRabove0">
    <w:name w:val="FR_above_0"/>
    <w:rsid w:val="00581C90"/>
    <w:pPr>
      <w:tabs>
        <w:tab w:val="center" w:pos="3686"/>
        <w:tab w:val="right" w:pos="7371"/>
      </w:tabs>
      <w:spacing w:before="60" w:after="200" w:line="240" w:lineRule="auto"/>
    </w:pPr>
    <w:rPr>
      <w:rFonts w:ascii="PetersburgCTT" w:eastAsia="Times New Roman" w:hAnsi="PetersburgCTT" w:cs="Times New Roman"/>
      <w:sz w:val="20"/>
      <w:szCs w:val="20"/>
      <w:lang w:val="uk-UA" w:eastAsia="ru-RU"/>
    </w:rPr>
  </w:style>
  <w:style w:type="character" w:customStyle="1" w:styleId="Italic">
    <w:name w:val="Italic"/>
    <w:basedOn w:val="a0"/>
    <w:rsid w:val="00581C90"/>
    <w:rPr>
      <w:rFonts w:ascii="PetersburgCTT" w:hAnsi="PetersburgCTT" w:hint="default"/>
      <w:i/>
      <w:iCs w:val="0"/>
      <w:lang w:val="ru-RU"/>
    </w:rPr>
  </w:style>
  <w:style w:type="paragraph" w:customStyle="1" w:styleId="MathematicaCellInput">
    <w:name w:val="MathematicaCellInput"/>
    <w:rsid w:val="009F02C7"/>
    <w:pPr>
      <w:autoSpaceDE w:val="0"/>
      <w:autoSpaceDN w:val="0"/>
      <w:adjustRightInd w:val="0"/>
      <w:spacing w:after="0" w:line="240" w:lineRule="auto"/>
    </w:pPr>
    <w:rPr>
      <w:rFonts w:ascii="Times" w:hAnsi="Times" w:cs="Times"/>
      <w:b/>
      <w:bCs/>
      <w:sz w:val="24"/>
      <w:szCs w:val="24"/>
    </w:rPr>
  </w:style>
  <w:style w:type="character" w:customStyle="1" w:styleId="MathematicaFormatStandardForm">
    <w:name w:val="MathematicaFormatStandardForm"/>
    <w:uiPriority w:val="99"/>
    <w:rsid w:val="009F02C7"/>
    <w:rPr>
      <w:rFonts w:ascii="Courier" w:hAnsi="Courier" w:cs="Courier" w:hint="default"/>
    </w:rPr>
  </w:style>
  <w:style w:type="paragraph" w:customStyle="1" w:styleId="Fmlr">
    <w:name w:val="Fml_r"/>
    <w:basedOn w:val="a"/>
    <w:autoRedefine/>
    <w:rsid w:val="00C83423"/>
    <w:pPr>
      <w:tabs>
        <w:tab w:val="center" w:pos="3960"/>
        <w:tab w:val="left" w:pos="7380"/>
      </w:tabs>
      <w:suppressAutoHyphens w:val="0"/>
      <w:spacing w:line="360" w:lineRule="auto"/>
      <w:jc w:val="both"/>
    </w:pPr>
    <w:rPr>
      <w:position w:val="-6"/>
    </w:rPr>
  </w:style>
  <w:style w:type="paragraph" w:customStyle="1" w:styleId="Fmlc">
    <w:name w:val="Fml_c"/>
    <w:basedOn w:val="a"/>
    <w:autoRedefine/>
    <w:rsid w:val="00C83423"/>
    <w:pPr>
      <w:suppressAutoHyphens w:val="0"/>
      <w:spacing w:line="360" w:lineRule="auto"/>
      <w:jc w:val="center"/>
    </w:pPr>
    <w:rPr>
      <w:lang w:val="uk-UA"/>
    </w:rPr>
  </w:style>
  <w:style w:type="paragraph" w:styleId="aa">
    <w:name w:val="header"/>
    <w:basedOn w:val="a"/>
    <w:link w:val="ab"/>
    <w:uiPriority w:val="99"/>
    <w:unhideWhenUsed/>
    <w:rsid w:val="00526913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52691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526913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526913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GridTableLight">
    <w:name w:val="Grid Table Light"/>
    <w:basedOn w:val="a1"/>
    <w:uiPriority w:val="40"/>
    <w:rsid w:val="0039702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ps">
    <w:name w:val="hps"/>
    <w:basedOn w:val="a0"/>
    <w:rsid w:val="0049279A"/>
  </w:style>
  <w:style w:type="paragraph" w:customStyle="1" w:styleId="11">
    <w:name w:val="Основной текст1"/>
    <w:basedOn w:val="a"/>
    <w:rsid w:val="00726DDC"/>
    <w:pPr>
      <w:widowControl w:val="0"/>
      <w:spacing w:after="140" w:line="288" w:lineRule="auto"/>
      <w:ind w:firstLine="113"/>
    </w:pPr>
    <w:rPr>
      <w:rFonts w:eastAsia="Droid Sans Fallback" w:cs="FreeSans"/>
      <w:lang w:val="uk-UA"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2554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5545C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styleId="ae">
    <w:name w:val="Hyperlink"/>
    <w:basedOn w:val="a0"/>
    <w:uiPriority w:val="99"/>
    <w:unhideWhenUsed/>
    <w:rsid w:val="00025938"/>
    <w:rPr>
      <w:color w:val="0000FF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E46E5E"/>
    <w:pPr>
      <w:keepNext/>
      <w:keepLines/>
      <w:suppressAutoHyphens w:val="0"/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Cs w:val="0"/>
      <w:iCs w:val="0"/>
      <w:color w:val="2E74B5" w:themeColor="accent1" w:themeShade="BF"/>
      <w:sz w:val="32"/>
      <w:szCs w:val="32"/>
      <w:lang w:eastAsia="uk-UA"/>
    </w:rPr>
  </w:style>
  <w:style w:type="paragraph" w:styleId="23">
    <w:name w:val="toc 2"/>
    <w:basedOn w:val="a"/>
    <w:next w:val="a"/>
    <w:autoRedefine/>
    <w:uiPriority w:val="39"/>
    <w:unhideWhenUsed/>
    <w:rsid w:val="00766B83"/>
    <w:pPr>
      <w:spacing w:after="100"/>
      <w:ind w:left="240"/>
    </w:pPr>
  </w:style>
  <w:style w:type="paragraph" w:styleId="af0">
    <w:name w:val="caption"/>
    <w:basedOn w:val="a"/>
    <w:next w:val="a"/>
    <w:uiPriority w:val="35"/>
    <w:unhideWhenUsed/>
    <w:qFormat/>
    <w:rsid w:val="00673B2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1F755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styleId="af1">
    <w:name w:val="FollowedHyperlink"/>
    <w:basedOn w:val="a0"/>
    <w:uiPriority w:val="99"/>
    <w:semiHidden/>
    <w:unhideWhenUsed/>
    <w:rsid w:val="001F755E"/>
    <w:rPr>
      <w:color w:val="954F72" w:themeColor="followedHyperlink"/>
      <w:u w:val="single"/>
    </w:rPr>
  </w:style>
  <w:style w:type="table" w:customStyle="1" w:styleId="GridTable4Accent1">
    <w:name w:val="Grid Table 4 Accent 1"/>
    <w:basedOn w:val="a1"/>
    <w:uiPriority w:val="49"/>
    <w:rsid w:val="00AF73B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Accent2">
    <w:name w:val="Grid Table 4 Accent 2"/>
    <w:basedOn w:val="a1"/>
    <w:uiPriority w:val="49"/>
    <w:rsid w:val="008345A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af2">
    <w:name w:val="Balloon Text"/>
    <w:basedOn w:val="a"/>
    <w:link w:val="af3"/>
    <w:uiPriority w:val="99"/>
    <w:semiHidden/>
    <w:unhideWhenUsed/>
    <w:rsid w:val="00A74AFF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A74AFF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TableStyle2">
    <w:name w:val="Table Style 2"/>
    <w:rsid w:val="0005625E"/>
    <w:pPr>
      <w:framePr w:wrap="around" w:hAnchor="text"/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lang w:eastAsia="ru-RU"/>
    </w:rPr>
  </w:style>
  <w:style w:type="paragraph" w:customStyle="1" w:styleId="TableParagraph">
    <w:name w:val="Table Paragraph"/>
    <w:basedOn w:val="a"/>
    <w:uiPriority w:val="1"/>
    <w:qFormat/>
    <w:rsid w:val="0080280E"/>
    <w:pPr>
      <w:widowControl w:val="0"/>
      <w:suppressAutoHyphens w:val="0"/>
      <w:autoSpaceDE w:val="0"/>
      <w:autoSpaceDN w:val="0"/>
      <w:spacing w:before="2" w:after="200" w:line="276" w:lineRule="auto"/>
      <w:ind w:left="43"/>
    </w:pPr>
    <w:rPr>
      <w:rFonts w:ascii="Trebuchet MS" w:eastAsia="Trebuchet MS" w:hAnsi="Trebuchet MS" w:cs="Trebuchet MS"/>
      <w:sz w:val="22"/>
      <w:szCs w:val="22"/>
      <w:lang w:val="en-US" w:eastAsia="en-US"/>
    </w:rPr>
  </w:style>
  <w:style w:type="table" w:customStyle="1" w:styleId="GridTable4Accent4">
    <w:name w:val="Grid Table 4 Accent 4"/>
    <w:basedOn w:val="a1"/>
    <w:uiPriority w:val="49"/>
    <w:rsid w:val="0080280E"/>
    <w:pPr>
      <w:spacing w:after="200" w:line="276" w:lineRule="auto"/>
    </w:pPr>
    <w:rPr>
      <w:sz w:val="20"/>
      <w:szCs w:val="20"/>
      <w:lang w:eastAsia="ru-RU"/>
    </w:rPr>
    <w:tblPr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mwe-math-mathml-inline">
    <w:name w:val="mwe-math-mathml-inline"/>
    <w:basedOn w:val="a0"/>
    <w:rsid w:val="00D07F13"/>
  </w:style>
  <w:style w:type="character" w:customStyle="1" w:styleId="30">
    <w:name w:val="Заголовок 3 Знак"/>
    <w:basedOn w:val="a0"/>
    <w:link w:val="3"/>
    <w:uiPriority w:val="9"/>
    <w:semiHidden/>
    <w:rsid w:val="0012294F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character" w:customStyle="1" w:styleId="mw-headline">
    <w:name w:val="mw-headline"/>
    <w:basedOn w:val="a0"/>
    <w:rsid w:val="0012294F"/>
  </w:style>
  <w:style w:type="character" w:styleId="af4">
    <w:name w:val="Strong"/>
    <w:basedOn w:val="a0"/>
    <w:uiPriority w:val="22"/>
    <w:qFormat/>
    <w:rsid w:val="00457F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3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3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9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3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3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4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6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94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3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86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15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5A291F-E4E4-410B-9822-CDDD357DA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1215</TotalTime>
  <Pages>7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Александр Терещенко</cp:lastModifiedBy>
  <cp:revision>49</cp:revision>
  <dcterms:created xsi:type="dcterms:W3CDTF">2019-11-12T14:24:00Z</dcterms:created>
  <dcterms:modified xsi:type="dcterms:W3CDTF">2020-09-30T15:17:00Z</dcterms:modified>
</cp:coreProperties>
</file>